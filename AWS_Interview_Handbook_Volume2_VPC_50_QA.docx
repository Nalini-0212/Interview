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400E5">
      <w:pPr>
        <w:pStyle w:val="2"/>
        <w:keepNext w:val="0"/>
        <w:keepLines w:val="0"/>
        <w:widowControl/>
        <w:suppressLineNumbers w:val="0"/>
      </w:pPr>
      <w:r>
        <w:t>VPC &amp; Networking (50 Questions &amp; Answers)</w:t>
      </w:r>
    </w:p>
    <w:p w14:paraId="4BC6284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75C50">
      <w:pPr>
        <w:pStyle w:val="2"/>
        <w:keepNext w:val="0"/>
        <w:keepLines w:val="0"/>
        <w:widowControl/>
        <w:suppressLineNumbers w:val="0"/>
      </w:pPr>
      <w:r>
        <w:t>Basic Questions (1–30)</w:t>
      </w:r>
    </w:p>
    <w:p w14:paraId="2C1128BD">
      <w:pPr>
        <w:pStyle w:val="3"/>
        <w:keepNext w:val="0"/>
        <w:keepLines w:val="0"/>
        <w:widowControl/>
        <w:suppressLineNumbers w:val="0"/>
      </w:pPr>
      <w:r>
        <w:t>1. What is Amazon VPC?</w:t>
      </w:r>
    </w:p>
    <w:p w14:paraId="1897759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2D5FA7D">
      <w:pPr>
        <w:pStyle w:val="35"/>
        <w:keepNext w:val="0"/>
        <w:keepLines w:val="0"/>
        <w:widowControl/>
        <w:suppressLineNumbers w:val="0"/>
      </w:pPr>
      <w:r>
        <w:t>Amazon VPC (Virtual Private Cloud) is a logically isolated virtual network where you can launch AWS resources like EC2, RDS, and Load Balancers.</w:t>
      </w:r>
    </w:p>
    <w:p w14:paraId="7D9F58AD">
      <w:pPr>
        <w:pStyle w:val="35"/>
        <w:keepNext w:val="0"/>
        <w:keepLines w:val="0"/>
        <w:widowControl/>
        <w:suppressLineNumbers w:val="0"/>
      </w:pPr>
      <w:r>
        <w:t>It allows you to control:</w:t>
      </w:r>
    </w:p>
    <w:p w14:paraId="19A99E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IP address range </w:t>
      </w:r>
    </w:p>
    <w:p w14:paraId="1ECBF2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Subnets </w:t>
      </w:r>
    </w:p>
    <w:p w14:paraId="634181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Route Tables </w:t>
      </w:r>
    </w:p>
    <w:p w14:paraId="4E9409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Internet access </w:t>
      </w:r>
    </w:p>
    <w:p w14:paraId="386171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6CE697E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DEE17">
      <w:pPr>
        <w:pStyle w:val="3"/>
        <w:keepNext w:val="0"/>
        <w:keepLines w:val="0"/>
        <w:widowControl/>
        <w:suppressLineNumbers w:val="0"/>
      </w:pPr>
      <w:r>
        <w:t>2. Why do we need a VPC?</w:t>
      </w:r>
    </w:p>
    <w:p w14:paraId="0682AFD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628FC4D3">
      <w:pPr>
        <w:pStyle w:val="35"/>
        <w:keepNext w:val="0"/>
        <w:keepLines w:val="0"/>
        <w:widowControl/>
        <w:suppressLineNumbers w:val="0"/>
      </w:pPr>
      <w:r>
        <w:t>A VPC provides:</w:t>
      </w:r>
    </w:p>
    <w:p w14:paraId="1A8A51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Network isolation </w:t>
      </w:r>
    </w:p>
    <w:p w14:paraId="27F3C9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Secure communication </w:t>
      </w:r>
    </w:p>
    <w:p w14:paraId="19A3A0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IP address management </w:t>
      </w:r>
    </w:p>
    <w:p w14:paraId="6F1746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Internet connectivity </w:t>
      </w:r>
    </w:p>
    <w:p w14:paraId="0F6B12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Private networking </w:t>
      </w:r>
    </w:p>
    <w:p w14:paraId="09EF0E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Access control </w:t>
      </w:r>
    </w:p>
    <w:p w14:paraId="66FF8F1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95F21">
      <w:pPr>
        <w:pStyle w:val="3"/>
        <w:keepNext w:val="0"/>
        <w:keepLines w:val="0"/>
        <w:widowControl/>
        <w:suppressLineNumbers w:val="0"/>
      </w:pPr>
      <w:r>
        <w:t>3. What are the components of a VPC?</w:t>
      </w:r>
    </w:p>
    <w:p w14:paraId="40AC528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D657BFF">
      <w:pPr>
        <w:pStyle w:val="35"/>
        <w:keepNext w:val="0"/>
        <w:keepLines w:val="0"/>
        <w:widowControl/>
        <w:suppressLineNumbers w:val="0"/>
      </w:pPr>
      <w:r>
        <w:t>Main components include:</w:t>
      </w:r>
    </w:p>
    <w:p w14:paraId="4D5220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CIDR Block </w:t>
      </w:r>
    </w:p>
    <w:p w14:paraId="091A21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Subnets </w:t>
      </w:r>
    </w:p>
    <w:p w14:paraId="291841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Route Tables </w:t>
      </w:r>
    </w:p>
    <w:p w14:paraId="7D9CD9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Internet Gateway </w:t>
      </w:r>
    </w:p>
    <w:p w14:paraId="6ED9A4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NAT Gateway </w:t>
      </w:r>
    </w:p>
    <w:p w14:paraId="13148E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Security Groups </w:t>
      </w:r>
    </w:p>
    <w:p w14:paraId="5D7B78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Network ACLs </w:t>
      </w:r>
    </w:p>
    <w:p w14:paraId="638458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Elastic IP </w:t>
      </w:r>
    </w:p>
    <w:p w14:paraId="3AA355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VPC Peering </w:t>
      </w:r>
    </w:p>
    <w:p w14:paraId="691540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Transit Gateway </w:t>
      </w:r>
    </w:p>
    <w:p w14:paraId="1C0FA9C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56A2A">
      <w:pPr>
        <w:pStyle w:val="3"/>
        <w:keepNext w:val="0"/>
        <w:keepLines w:val="0"/>
        <w:widowControl/>
        <w:suppressLineNumbers w:val="0"/>
      </w:pPr>
      <w:r>
        <w:t>4. What is CIDR?</w:t>
      </w:r>
    </w:p>
    <w:p w14:paraId="15C7E9C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611EC045">
      <w:pPr>
        <w:pStyle w:val="35"/>
        <w:keepNext w:val="0"/>
        <w:keepLines w:val="0"/>
        <w:widowControl/>
        <w:suppressLineNumbers w:val="0"/>
      </w:pPr>
      <w:r>
        <w:t>CIDR (Classless Inter-Domain Routing) defines the IP address range for a VPC or subnet.</w:t>
      </w:r>
    </w:p>
    <w:p w14:paraId="223827F8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0793A38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10.0.0.0/16</w:t>
      </w:r>
    </w:p>
    <w:p w14:paraId="331E1A3C">
      <w:pPr>
        <w:pStyle w:val="35"/>
        <w:keepNext w:val="0"/>
        <w:keepLines w:val="0"/>
        <w:widowControl/>
        <w:suppressLineNumbers w:val="0"/>
      </w:pPr>
      <w:r>
        <w:t>This provides 65,536 IP addresses.</w:t>
      </w:r>
    </w:p>
    <w:p w14:paraId="1281CD0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B1EF4">
      <w:pPr>
        <w:pStyle w:val="3"/>
        <w:keepNext w:val="0"/>
        <w:keepLines w:val="0"/>
        <w:widowControl/>
        <w:suppressLineNumbers w:val="0"/>
      </w:pPr>
      <w:r>
        <w:t>5. Difference between /16 and /24 CIDR?</w:t>
      </w:r>
    </w:p>
    <w:p w14:paraId="64E189E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3ABC05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/16</w:t>
      </w:r>
      <w:r>
        <w:t xml:space="preserve"> → Large network (65,536 IP addresses) </w:t>
      </w:r>
    </w:p>
    <w:p w14:paraId="1D51FE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/24</w:t>
      </w:r>
      <w:r>
        <w:t xml:space="preserve"> → Small network (256 IP addresses) </w:t>
      </w:r>
    </w:p>
    <w:p w14:paraId="72D6BE3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8E34C">
      <w:pPr>
        <w:pStyle w:val="3"/>
        <w:keepNext w:val="0"/>
        <w:keepLines w:val="0"/>
        <w:widowControl/>
        <w:suppressLineNumbers w:val="0"/>
      </w:pPr>
      <w:r>
        <w:t>6. What is a Subnet?</w:t>
      </w:r>
    </w:p>
    <w:p w14:paraId="61B2F40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B24D969">
      <w:pPr>
        <w:pStyle w:val="35"/>
        <w:keepNext w:val="0"/>
        <w:keepLines w:val="0"/>
        <w:widowControl/>
        <w:suppressLineNumbers w:val="0"/>
      </w:pPr>
      <w:r>
        <w:t>A subnet is a smaller network within a VPC where AWS resources are deployed.</w:t>
      </w:r>
    </w:p>
    <w:p w14:paraId="2D1ED96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75E9D">
      <w:pPr>
        <w:pStyle w:val="3"/>
        <w:keepNext w:val="0"/>
        <w:keepLines w:val="0"/>
        <w:widowControl/>
        <w:suppressLineNumbers w:val="0"/>
      </w:pPr>
      <w:r>
        <w:t>7. Difference between Public and Private Subnet?</w:t>
      </w:r>
    </w:p>
    <w:p w14:paraId="7265C92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4755"/>
      </w:tblGrid>
      <w:tr w14:paraId="70F3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5803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Public Subnet</w:t>
            </w:r>
          </w:p>
        </w:tc>
        <w:tc>
          <w:tcPr>
            <w:tcW w:w="0" w:type="auto"/>
            <w:shd w:val="clear"/>
            <w:vAlign w:val="center"/>
          </w:tcPr>
          <w:p w14:paraId="407735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Private Subnet</w:t>
            </w:r>
          </w:p>
        </w:tc>
      </w:tr>
      <w:tr w14:paraId="09D83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91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 route to Internet Gateway</w:t>
            </w:r>
          </w:p>
        </w:tc>
        <w:tc>
          <w:tcPr>
            <w:tcW w:w="0" w:type="auto"/>
            <w:shd w:val="clear"/>
            <w:vAlign w:val="center"/>
          </w:tcPr>
          <w:p w14:paraId="45CBA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direct Internet route</w:t>
            </w:r>
          </w:p>
        </w:tc>
      </w:tr>
      <w:tr w14:paraId="22416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8C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Web Servers</w:t>
            </w:r>
          </w:p>
        </w:tc>
        <w:tc>
          <w:tcPr>
            <w:tcW w:w="0" w:type="auto"/>
            <w:shd w:val="clear"/>
            <w:vAlign w:val="center"/>
          </w:tcPr>
          <w:p w14:paraId="1D61D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Databases, Application Servers</w:t>
            </w:r>
          </w:p>
        </w:tc>
      </w:tr>
    </w:tbl>
    <w:p w14:paraId="7D9971B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6A642">
      <w:pPr>
        <w:pStyle w:val="3"/>
        <w:keepNext w:val="0"/>
        <w:keepLines w:val="0"/>
        <w:widowControl/>
        <w:suppressLineNumbers w:val="0"/>
      </w:pPr>
      <w:r>
        <w:t>8. What is an Internet Gateway (IGW)?</w:t>
      </w:r>
    </w:p>
    <w:p w14:paraId="74BFBA9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FD09969">
      <w:pPr>
        <w:pStyle w:val="35"/>
        <w:keepNext w:val="0"/>
        <w:keepLines w:val="0"/>
        <w:widowControl/>
        <w:suppressLineNumbers w:val="0"/>
      </w:pPr>
      <w:r>
        <w:t>An Internet Gateway enables communication between your VPC and the Internet.</w:t>
      </w:r>
    </w:p>
    <w:p w14:paraId="02414C7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A0138">
      <w:pPr>
        <w:pStyle w:val="3"/>
        <w:keepNext w:val="0"/>
        <w:keepLines w:val="0"/>
        <w:widowControl/>
        <w:suppressLineNumbers w:val="0"/>
      </w:pPr>
      <w:r>
        <w:t>9. How does an Internet Gateway work?</w:t>
      </w:r>
    </w:p>
    <w:p w14:paraId="1E2A69D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D36301B">
      <w:pPr>
        <w:pStyle w:val="35"/>
        <w:keepNext w:val="0"/>
        <w:keepLines w:val="0"/>
        <w:widowControl/>
        <w:suppressLineNumbers w:val="0"/>
      </w:pPr>
      <w:r>
        <w:t>Traffic Flow:</w:t>
      </w:r>
    </w:p>
    <w:p w14:paraId="5042E57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EC2</w:t>
      </w:r>
    </w:p>
    <w:p w14:paraId="3BB54F7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↓</w:t>
      </w:r>
    </w:p>
    <w:p w14:paraId="25A9DAF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48C572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Route Table</w:t>
      </w:r>
    </w:p>
    <w:p w14:paraId="11FF213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↓</w:t>
      </w:r>
    </w:p>
    <w:p w14:paraId="1651464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39E1CF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Internet Gateway</w:t>
      </w:r>
    </w:p>
    <w:p w14:paraId="45233B5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51712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↓</w:t>
      </w:r>
    </w:p>
    <w:p w14:paraId="1ACD95F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BA245D1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Internet</w:t>
      </w:r>
    </w:p>
    <w:p w14:paraId="787AE97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0964E">
      <w:pPr>
        <w:pStyle w:val="3"/>
        <w:keepNext w:val="0"/>
        <w:keepLines w:val="0"/>
        <w:widowControl/>
        <w:suppressLineNumbers w:val="0"/>
      </w:pPr>
      <w:r>
        <w:t>10. What is a Route Table?</w:t>
      </w:r>
    </w:p>
    <w:p w14:paraId="10901B2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C65CD19">
      <w:pPr>
        <w:pStyle w:val="35"/>
        <w:keepNext w:val="0"/>
        <w:keepLines w:val="0"/>
        <w:widowControl/>
        <w:suppressLineNumbers w:val="0"/>
      </w:pPr>
      <w:r>
        <w:t>A Route Table contains rules that determine where network traffic should be directed.</w:t>
      </w:r>
    </w:p>
    <w:p w14:paraId="2C2C6273">
      <w:pPr>
        <w:pStyle w:val="35"/>
        <w:keepNext w:val="0"/>
        <w:keepLines w:val="0"/>
        <w:widowControl/>
        <w:suppressLineNumbers w:val="0"/>
      </w:pPr>
      <w:r>
        <w:t>Example:</w:t>
      </w:r>
    </w:p>
    <w:p w14:paraId="1E903E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Destination        Target</w:t>
      </w:r>
    </w:p>
    <w:p w14:paraId="6D91DEF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1F161C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0.0.0.0/0          IGW</w:t>
      </w:r>
    </w:p>
    <w:p w14:paraId="64C62BB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3A06FC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10.0.0.0/16        Local</w:t>
      </w:r>
    </w:p>
    <w:p w14:paraId="2B3DD36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5FC98">
      <w:pPr>
        <w:pStyle w:val="3"/>
        <w:keepNext w:val="0"/>
        <w:keepLines w:val="0"/>
        <w:widowControl/>
        <w:suppressLineNumbers w:val="0"/>
      </w:pPr>
      <w:r>
        <w:t>11. Difference between Main Route Table and Custom Route Table?</w:t>
      </w:r>
    </w:p>
    <w:p w14:paraId="68BF275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2928F8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Main Route Table → Default table created with the VPC </w:t>
      </w:r>
    </w:p>
    <w:p w14:paraId="523DE8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Custom Route Table → Created manually for specific routing needs </w:t>
      </w:r>
    </w:p>
    <w:p w14:paraId="5E5E107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AB60B">
      <w:pPr>
        <w:pStyle w:val="3"/>
        <w:keepNext w:val="0"/>
        <w:keepLines w:val="0"/>
        <w:widowControl/>
        <w:suppressLineNumbers w:val="0"/>
      </w:pPr>
      <w:r>
        <w:t>12. What is a NAT Gateway?</w:t>
      </w:r>
    </w:p>
    <w:p w14:paraId="2357C59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409922A1">
      <w:pPr>
        <w:pStyle w:val="35"/>
        <w:keepNext w:val="0"/>
        <w:keepLines w:val="0"/>
        <w:widowControl/>
        <w:suppressLineNumbers w:val="0"/>
      </w:pPr>
      <w:r>
        <w:t>A NAT Gateway allows resources in private subnets to access the Internet without exposing them to inbound Internet traffic.</w:t>
      </w:r>
    </w:p>
    <w:p w14:paraId="7F4ECBF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DDF85">
      <w:pPr>
        <w:pStyle w:val="3"/>
        <w:keepNext w:val="0"/>
        <w:keepLines w:val="0"/>
        <w:widowControl/>
        <w:suppressLineNumbers w:val="0"/>
      </w:pPr>
      <w:r>
        <w:t>13. Why do we need a NAT Gateway?</w:t>
      </w:r>
    </w:p>
    <w:p w14:paraId="2239CA7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1891105D">
      <w:pPr>
        <w:pStyle w:val="35"/>
        <w:keepNext w:val="0"/>
        <w:keepLines w:val="0"/>
        <w:widowControl/>
        <w:suppressLineNumbers w:val="0"/>
      </w:pPr>
      <w:r>
        <w:t>Examples:</w:t>
      </w:r>
    </w:p>
    <w:p w14:paraId="526308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Install software updates </w:t>
      </w:r>
    </w:p>
    <w:p w14:paraId="15A09F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Download packages </w:t>
      </w:r>
    </w:p>
    <w:p w14:paraId="4BAA13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Access AWS APIs </w:t>
      </w:r>
    </w:p>
    <w:p w14:paraId="6145AE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Access Git repositories </w:t>
      </w:r>
    </w:p>
    <w:p w14:paraId="7BBA651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ED0F1">
      <w:pPr>
        <w:pStyle w:val="3"/>
        <w:keepNext w:val="0"/>
        <w:keepLines w:val="0"/>
        <w:widowControl/>
        <w:suppressLineNumbers w:val="0"/>
      </w:pPr>
      <w:r>
        <w:t>14. Difference between NAT Gateway and Internet Gateway?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715"/>
      </w:tblGrid>
      <w:tr w14:paraId="6119F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B483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NAT Gateway</w:t>
            </w:r>
          </w:p>
        </w:tc>
        <w:tc>
          <w:tcPr>
            <w:tcW w:w="0" w:type="auto"/>
            <w:shd w:val="clear"/>
            <w:vAlign w:val="center"/>
          </w:tcPr>
          <w:p w14:paraId="344C54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Internet Gateway</w:t>
            </w:r>
          </w:p>
        </w:tc>
      </w:tr>
      <w:tr w14:paraId="1831E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DE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Outbound only</w:t>
            </w:r>
          </w:p>
        </w:tc>
        <w:tc>
          <w:tcPr>
            <w:tcW w:w="0" w:type="auto"/>
            <w:shd w:val="clear"/>
            <w:vAlign w:val="center"/>
          </w:tcPr>
          <w:p w14:paraId="7B0AC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Inbound &amp; Outbound</w:t>
            </w:r>
          </w:p>
        </w:tc>
      </w:tr>
      <w:tr w14:paraId="25837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3C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by Private Subnets</w:t>
            </w:r>
          </w:p>
        </w:tc>
        <w:tc>
          <w:tcPr>
            <w:tcW w:w="0" w:type="auto"/>
            <w:shd w:val="clear"/>
            <w:vAlign w:val="center"/>
          </w:tcPr>
          <w:p w14:paraId="010BB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by Public Subnets</w:t>
            </w:r>
          </w:p>
        </w:tc>
      </w:tr>
    </w:tbl>
    <w:p w14:paraId="09C5402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22BBB">
      <w:pPr>
        <w:pStyle w:val="3"/>
        <w:keepNext w:val="0"/>
        <w:keepLines w:val="0"/>
        <w:widowControl/>
        <w:suppressLineNumbers w:val="0"/>
      </w:pPr>
      <w:r>
        <w:t>15. What is an Elastic IP?</w:t>
      </w:r>
    </w:p>
    <w:p w14:paraId="4DE4DA5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8C8284B">
      <w:pPr>
        <w:pStyle w:val="35"/>
        <w:keepNext w:val="0"/>
        <w:keepLines w:val="0"/>
        <w:widowControl/>
        <w:suppressLineNumbers w:val="0"/>
      </w:pPr>
      <w:r>
        <w:t>An Elastic IP is a static public IPv4 address that remains allocated to your AWS account until you release it.</w:t>
      </w:r>
    </w:p>
    <w:p w14:paraId="638F91A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42AD0">
      <w:pPr>
        <w:pStyle w:val="3"/>
        <w:keepNext w:val="0"/>
        <w:keepLines w:val="0"/>
        <w:widowControl/>
        <w:suppressLineNumbers w:val="0"/>
      </w:pPr>
      <w:r>
        <w:t>16. What is a Security Group?</w:t>
      </w:r>
    </w:p>
    <w:p w14:paraId="4CCB277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CD6C4B2">
      <w:pPr>
        <w:pStyle w:val="35"/>
        <w:keepNext w:val="0"/>
        <w:keepLines w:val="0"/>
        <w:widowControl/>
        <w:suppressLineNumbers w:val="0"/>
      </w:pPr>
      <w:r>
        <w:t>A Security Group is a stateful virtual firewall attached to an EC2 instance that controls inbound and outbound traffic.</w:t>
      </w:r>
    </w:p>
    <w:p w14:paraId="1ECCE1F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E2B84">
      <w:pPr>
        <w:pStyle w:val="3"/>
        <w:keepNext w:val="0"/>
        <w:keepLines w:val="0"/>
        <w:widowControl/>
        <w:suppressLineNumbers w:val="0"/>
      </w:pPr>
      <w:r>
        <w:t>17. Why is a Security Group stateful?</w:t>
      </w:r>
    </w:p>
    <w:p w14:paraId="19E96E6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18220786">
      <w:pPr>
        <w:pStyle w:val="35"/>
        <w:keepNext w:val="0"/>
        <w:keepLines w:val="0"/>
        <w:widowControl/>
        <w:suppressLineNumbers w:val="0"/>
      </w:pPr>
      <w:r>
        <w:t>If inbound traffic is allowed, the response traffic is automatically allowed without creating a separate outbound rule.</w:t>
      </w:r>
    </w:p>
    <w:p w14:paraId="5F10F60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2A892">
      <w:pPr>
        <w:pStyle w:val="3"/>
        <w:keepNext w:val="0"/>
        <w:keepLines w:val="0"/>
        <w:widowControl/>
        <w:suppressLineNumbers w:val="0"/>
      </w:pPr>
      <w:r>
        <w:t>18. What is a Network ACL (NACL)?</w:t>
      </w:r>
    </w:p>
    <w:p w14:paraId="34383E9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60B488E">
      <w:pPr>
        <w:pStyle w:val="35"/>
        <w:keepNext w:val="0"/>
        <w:keepLines w:val="0"/>
        <w:widowControl/>
        <w:suppressLineNumbers w:val="0"/>
      </w:pPr>
      <w:r>
        <w:t>A Network ACL is a stateless firewall that controls traffic entering and leaving a subnet.</w:t>
      </w:r>
    </w:p>
    <w:p w14:paraId="3A072E4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C371D">
      <w:pPr>
        <w:pStyle w:val="3"/>
        <w:keepNext w:val="0"/>
        <w:keepLines w:val="0"/>
        <w:widowControl/>
        <w:suppressLineNumbers w:val="0"/>
      </w:pPr>
      <w:r>
        <w:t>19. Difference between Security Group and NACL?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555"/>
      </w:tblGrid>
      <w:tr w14:paraId="49DF7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DA7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Group</w:t>
            </w:r>
          </w:p>
        </w:tc>
        <w:tc>
          <w:tcPr>
            <w:tcW w:w="0" w:type="auto"/>
            <w:shd w:val="clear"/>
            <w:vAlign w:val="center"/>
          </w:tcPr>
          <w:p w14:paraId="779D91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NACL</w:t>
            </w:r>
          </w:p>
        </w:tc>
      </w:tr>
      <w:tr w14:paraId="0AF86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B4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</w:t>
            </w:r>
          </w:p>
        </w:tc>
        <w:tc>
          <w:tcPr>
            <w:tcW w:w="0" w:type="auto"/>
            <w:shd w:val="clear"/>
            <w:vAlign w:val="center"/>
          </w:tcPr>
          <w:p w14:paraId="2A4EE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Stateless</w:t>
            </w:r>
          </w:p>
        </w:tc>
      </w:tr>
      <w:tr w14:paraId="144B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A6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Applied to EC2</w:t>
            </w:r>
          </w:p>
        </w:tc>
        <w:tc>
          <w:tcPr>
            <w:tcW w:w="0" w:type="auto"/>
            <w:shd w:val="clear"/>
            <w:vAlign w:val="center"/>
          </w:tcPr>
          <w:p w14:paraId="11CC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Applied to Subnet</w:t>
            </w:r>
          </w:p>
        </w:tc>
      </w:tr>
      <w:tr w14:paraId="121E1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99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Allow rules</w:t>
            </w:r>
          </w:p>
        </w:tc>
        <w:tc>
          <w:tcPr>
            <w:tcW w:w="0" w:type="auto"/>
            <w:shd w:val="clear"/>
            <w:vAlign w:val="center"/>
          </w:tcPr>
          <w:p w14:paraId="22B44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Allow and Deny rules</w:t>
            </w:r>
          </w:p>
        </w:tc>
      </w:tr>
    </w:tbl>
    <w:p w14:paraId="77D8A5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1DB99">
      <w:pPr>
        <w:pStyle w:val="3"/>
        <w:keepNext w:val="0"/>
        <w:keepLines w:val="0"/>
        <w:widowControl/>
        <w:suppressLineNumbers w:val="0"/>
      </w:pPr>
      <w:r>
        <w:t>20. What are Inbound and Outbound Rules?</w:t>
      </w:r>
    </w:p>
    <w:p w14:paraId="6754AD9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D8362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Inbound Rules → Control incoming traffic </w:t>
      </w:r>
    </w:p>
    <w:p w14:paraId="0E20C3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Outbound Rules → Control outgoing traffic </w:t>
      </w:r>
    </w:p>
    <w:p w14:paraId="0252696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B42FD">
      <w:pPr>
        <w:pStyle w:val="3"/>
        <w:keepNext w:val="0"/>
        <w:keepLines w:val="0"/>
        <w:widowControl/>
        <w:suppressLineNumbers w:val="0"/>
      </w:pPr>
      <w:r>
        <w:t>21. What is VPC Peering?</w:t>
      </w:r>
    </w:p>
    <w:p w14:paraId="64AB346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1B4D8AC9">
      <w:pPr>
        <w:pStyle w:val="35"/>
        <w:keepNext w:val="0"/>
        <w:keepLines w:val="0"/>
        <w:widowControl/>
        <w:suppressLineNumbers w:val="0"/>
      </w:pPr>
      <w:r>
        <w:t>VPC Peering enables private communication between two VPCs using private IP addresses.</w:t>
      </w:r>
    </w:p>
    <w:p w14:paraId="69C6F77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A0735">
      <w:pPr>
        <w:pStyle w:val="3"/>
        <w:keepNext w:val="0"/>
        <w:keepLines w:val="0"/>
        <w:widowControl/>
        <w:suppressLineNumbers w:val="0"/>
      </w:pPr>
      <w:r>
        <w:t>22. Limitations of VPC Peering?</w:t>
      </w:r>
    </w:p>
    <w:p w14:paraId="06C5387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74C63A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No transitive routing </w:t>
      </w:r>
    </w:p>
    <w:p w14:paraId="3F04FB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Overlapping CIDR blocks are not allowed </w:t>
      </w:r>
    </w:p>
    <w:p w14:paraId="358E83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Manual route updates are required </w:t>
      </w:r>
    </w:p>
    <w:p w14:paraId="79D735E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DB4E2">
      <w:pPr>
        <w:pStyle w:val="3"/>
        <w:keepNext w:val="0"/>
        <w:keepLines w:val="0"/>
        <w:widowControl/>
        <w:suppressLineNumbers w:val="0"/>
      </w:pPr>
      <w:r>
        <w:t>23. What is Transit Gateway?</w:t>
      </w:r>
    </w:p>
    <w:p w14:paraId="42AE473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135BBF7E">
      <w:pPr>
        <w:pStyle w:val="35"/>
        <w:keepNext w:val="0"/>
        <w:keepLines w:val="0"/>
        <w:widowControl/>
        <w:suppressLineNumbers w:val="0"/>
      </w:pPr>
      <w:r>
        <w:t>Transit Gateway acts as a central hub to connect multiple VPCs and on-premises networks.</w:t>
      </w:r>
    </w:p>
    <w:p w14:paraId="7FF4457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5F856">
      <w:pPr>
        <w:pStyle w:val="3"/>
        <w:keepNext w:val="0"/>
        <w:keepLines w:val="0"/>
        <w:widowControl/>
        <w:suppressLineNumbers w:val="0"/>
      </w:pPr>
      <w:r>
        <w:t>24. Difference between VPC Peering and Transit Gateway?</w:t>
      </w:r>
    </w:p>
    <w:p w14:paraId="67BE20B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1414B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VPC Peering → One-to-one connection </w:t>
      </w:r>
    </w:p>
    <w:p w14:paraId="61FFD4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Transit Gateway → Hub-and-spoke architecture for many VPCs </w:t>
      </w:r>
    </w:p>
    <w:p w14:paraId="4346CB4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9B6E8">
      <w:pPr>
        <w:pStyle w:val="3"/>
        <w:keepNext w:val="0"/>
        <w:keepLines w:val="0"/>
        <w:widowControl/>
        <w:suppressLineNumbers w:val="0"/>
      </w:pPr>
      <w:r>
        <w:t>25. What is VPC Flow Logs?</w:t>
      </w:r>
    </w:p>
    <w:p w14:paraId="5298973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27BEC977">
      <w:pPr>
        <w:pStyle w:val="35"/>
        <w:keepNext w:val="0"/>
        <w:keepLines w:val="0"/>
        <w:widowControl/>
        <w:suppressLineNumbers w:val="0"/>
      </w:pPr>
      <w:r>
        <w:t>VPC Flow Logs capture information about IP traffic going to and from network interfaces.</w:t>
      </w:r>
    </w:p>
    <w:p w14:paraId="23FBF99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45149">
      <w:pPr>
        <w:pStyle w:val="3"/>
        <w:keepNext w:val="0"/>
        <w:keepLines w:val="0"/>
        <w:widowControl/>
        <w:suppressLineNumbers w:val="0"/>
      </w:pPr>
      <w:r>
        <w:t>26. What is DNS Resolution in VPC?</w:t>
      </w:r>
    </w:p>
    <w:p w14:paraId="5EA2FA3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309F34C9">
      <w:pPr>
        <w:pStyle w:val="35"/>
        <w:keepNext w:val="0"/>
        <w:keepLines w:val="0"/>
        <w:widowControl/>
        <w:suppressLineNumbers w:val="0"/>
      </w:pPr>
      <w:r>
        <w:t>It allows instances within the VPC to resolve domain names to IP addresses using Amazon-provided DNS.</w:t>
      </w:r>
    </w:p>
    <w:p w14:paraId="33AAEEE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8E18D">
      <w:pPr>
        <w:pStyle w:val="3"/>
        <w:keepNext w:val="0"/>
        <w:keepLines w:val="0"/>
        <w:widowControl/>
        <w:suppressLineNumbers w:val="0"/>
      </w:pPr>
      <w:r>
        <w:t>27. What is DHCP Option Set?</w:t>
      </w:r>
    </w:p>
    <w:p w14:paraId="63C010D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643072C8">
      <w:pPr>
        <w:pStyle w:val="35"/>
        <w:keepNext w:val="0"/>
        <w:keepLines w:val="0"/>
        <w:widowControl/>
        <w:suppressLineNumbers w:val="0"/>
      </w:pPr>
      <w:r>
        <w:t>A DHCP Option Set provides configuration such as DNS servers and domain names to instances in a VPC.</w:t>
      </w:r>
    </w:p>
    <w:p w14:paraId="093D9D0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BB8B">
      <w:pPr>
        <w:pStyle w:val="3"/>
        <w:keepNext w:val="0"/>
        <w:keepLines w:val="0"/>
        <w:widowControl/>
        <w:suppressLineNumbers w:val="0"/>
      </w:pPr>
      <w:r>
        <w:t>28. What is a Bastion Host?</w:t>
      </w:r>
    </w:p>
    <w:p w14:paraId="1E0FFCC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4CA90D4">
      <w:pPr>
        <w:pStyle w:val="35"/>
        <w:keepNext w:val="0"/>
        <w:keepLines w:val="0"/>
        <w:widowControl/>
        <w:suppressLineNumbers w:val="0"/>
      </w:pPr>
      <w:r>
        <w:t>A Bastion Host is an EC2 instance in a public subnet used to securely access instances in private subnets.</w:t>
      </w:r>
    </w:p>
    <w:p w14:paraId="5D9F43E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BC756">
      <w:pPr>
        <w:pStyle w:val="3"/>
        <w:keepNext w:val="0"/>
        <w:keepLines w:val="0"/>
        <w:widowControl/>
        <w:suppressLineNumbers w:val="0"/>
      </w:pPr>
      <w:r>
        <w:t>29. How do you securely access private EC2 instances?</w:t>
      </w:r>
    </w:p>
    <w:p w14:paraId="64D630B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2F367AC7">
      <w:pPr>
        <w:pStyle w:val="35"/>
        <w:keepNext w:val="0"/>
        <w:keepLines w:val="0"/>
        <w:widowControl/>
        <w:suppressLineNumbers w:val="0"/>
      </w:pPr>
      <w:r>
        <w:t>Use:</w:t>
      </w:r>
    </w:p>
    <w:p w14:paraId="5CBCF3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AWS Systems Manager Session Manager (preferred) </w:t>
      </w:r>
    </w:p>
    <w:p w14:paraId="373956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Bastion Host </w:t>
      </w:r>
    </w:p>
    <w:p w14:paraId="7DDC05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VPN </w:t>
      </w:r>
    </w:p>
    <w:p w14:paraId="624DB27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AWS Direct Connect (for hybrid environments) </w:t>
      </w:r>
    </w:p>
    <w:p w14:paraId="5CA2702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A7D89">
      <w:pPr>
        <w:pStyle w:val="3"/>
        <w:keepNext w:val="0"/>
        <w:keepLines w:val="0"/>
        <w:widowControl/>
        <w:suppressLineNumbers w:val="0"/>
      </w:pPr>
      <w:r>
        <w:t>30. What is AWS Direct Connect?</w:t>
      </w:r>
    </w:p>
    <w:p w14:paraId="1C052FD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7266C33B">
      <w:pPr>
        <w:pStyle w:val="35"/>
        <w:keepNext w:val="0"/>
        <w:keepLines w:val="0"/>
        <w:widowControl/>
        <w:suppressLineNumbers w:val="0"/>
      </w:pPr>
      <w:r>
        <w:t>AWS Direct Connect provides a dedicated private network connection between your on-premises environment and AWS, offering lower latency and more consistent performance than the public Internet.</w:t>
      </w:r>
    </w:p>
    <w:p w14:paraId="57708E6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8B1B9">
      <w:pPr>
        <w:pStyle w:val="2"/>
        <w:keepNext w:val="0"/>
        <w:keepLines w:val="0"/>
        <w:widowControl/>
        <w:suppressLineNumbers w:val="0"/>
      </w:pPr>
      <w:r>
        <w:t>Scenario-Based Questions (31–50)</w:t>
      </w:r>
    </w:p>
    <w:p w14:paraId="15AEB39B">
      <w:pPr>
        <w:pStyle w:val="3"/>
        <w:keepNext w:val="0"/>
        <w:keepLines w:val="0"/>
        <w:widowControl/>
        <w:suppressLineNumbers w:val="0"/>
      </w:pPr>
      <w:r>
        <w:t>31. EC2 in a Public Subnet cannot access the Internet. What do you check?</w:t>
      </w:r>
    </w:p>
    <w:p w14:paraId="4864527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734141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Verify an Internet Gateway is attached. </w:t>
      </w:r>
    </w:p>
    <w:p w14:paraId="37E540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Ensure the route table has </w:t>
      </w:r>
      <w:r>
        <w:rPr>
          <w:rStyle w:val="20"/>
        </w:rPr>
        <w:t>0.0.0.0/0</w:t>
      </w:r>
      <w:r>
        <w:t xml:space="preserve"> pointing to the IGW. </w:t>
      </w:r>
    </w:p>
    <w:p w14:paraId="18926A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Check that the instance has a public or Elastic IP. </w:t>
      </w:r>
    </w:p>
    <w:p w14:paraId="7836E6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Review Security Group and NACL rules. </w:t>
      </w:r>
    </w:p>
    <w:p w14:paraId="3D88158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73AA4">
      <w:pPr>
        <w:pStyle w:val="3"/>
        <w:keepNext w:val="0"/>
        <w:keepLines w:val="0"/>
        <w:widowControl/>
        <w:suppressLineNumbers w:val="0"/>
      </w:pPr>
      <w:r>
        <w:t>32. EC2 in a Private Subnet cannot download packages. Why?</w:t>
      </w:r>
    </w:p>
    <w:p w14:paraId="755E7A9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The subnet needs a NAT Gateway (or NAT Instance) and a route to it. Also verify Security Groups and NACLs allow outbound traffic.</w:t>
      </w:r>
    </w:p>
    <w:p w14:paraId="1FB2875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7B94B">
      <w:pPr>
        <w:pStyle w:val="3"/>
        <w:keepNext w:val="0"/>
        <w:keepLines w:val="0"/>
        <w:widowControl/>
        <w:suppressLineNumbers w:val="0"/>
      </w:pPr>
      <w:r>
        <w:t>33. Users cannot access your web application. Where do you start?</w:t>
      </w:r>
    </w:p>
    <w:p w14:paraId="764715C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2255BB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Confirm the EC2 instance is running. </w:t>
      </w:r>
    </w:p>
    <w:p w14:paraId="7E7714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Verify the Application Load Balancer (if used). </w:t>
      </w:r>
    </w:p>
    <w:p w14:paraId="2A046E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Check Security Group rules (HTTP/HTTPS). </w:t>
      </w:r>
    </w:p>
    <w:p w14:paraId="22A9AE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Verify the route table and Internet Gateway. </w:t>
      </w:r>
    </w:p>
    <w:p w14:paraId="351D34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Review application logs. </w:t>
      </w:r>
    </w:p>
    <w:p w14:paraId="6E785A6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22292">
      <w:pPr>
        <w:pStyle w:val="3"/>
        <w:keepNext w:val="0"/>
        <w:keepLines w:val="0"/>
        <w:widowControl/>
        <w:suppressLineNumbers w:val="0"/>
      </w:pPr>
      <w:r>
        <w:t>34. SSH to EC2 is timing out. What could be wrong?</w:t>
      </w:r>
    </w:p>
    <w:p w14:paraId="0EBF9F2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59ED24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Port 22 not allowed in the Security Group. </w:t>
      </w:r>
    </w:p>
    <w:p w14:paraId="0DEC92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NACL blocking SSH. </w:t>
      </w:r>
    </w:p>
    <w:p w14:paraId="0199B2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Wrong key pair. </w:t>
      </w:r>
    </w:p>
    <w:p w14:paraId="0C758E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Missing public IP or Elastic IP. </w:t>
      </w:r>
    </w:p>
    <w:p w14:paraId="44907F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Instance is stopped or unreachable. </w:t>
      </w:r>
    </w:p>
    <w:p w14:paraId="3F28A07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C5539">
      <w:pPr>
        <w:pStyle w:val="3"/>
        <w:keepNext w:val="0"/>
        <w:keepLines w:val="0"/>
        <w:widowControl/>
        <w:suppressLineNumbers w:val="0"/>
      </w:pPr>
      <w:r>
        <w:t>35. NAT Gateway is not working. How do you troubleshoot?</w:t>
      </w:r>
    </w:p>
    <w:p w14:paraId="74DFBF8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7E815A8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Confirm it is in a public subnet. </w:t>
      </w:r>
    </w:p>
    <w:p w14:paraId="33888CF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Verify it has an Elastic IP. </w:t>
      </w:r>
    </w:p>
    <w:p w14:paraId="15B295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Check the private subnet route table points to the NAT Gateway. </w:t>
      </w:r>
    </w:p>
    <w:p w14:paraId="2C1A73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Ensure the Internet Gateway is attached to the VPC. </w:t>
      </w:r>
    </w:p>
    <w:p w14:paraId="4A2BCDC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DAE31">
      <w:pPr>
        <w:pStyle w:val="3"/>
        <w:keepNext w:val="0"/>
        <w:keepLines w:val="0"/>
        <w:widowControl/>
        <w:suppressLineNumbers w:val="0"/>
      </w:pPr>
      <w:r>
        <w:t>36. One subnet has Internet access, another does not. Why?</w:t>
      </w:r>
    </w:p>
    <w:p w14:paraId="43F501E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Compare:</w:t>
      </w:r>
    </w:p>
    <w:p w14:paraId="0FA08D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Route tables. </w:t>
      </w:r>
    </w:p>
    <w:p w14:paraId="7038A76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Subnet associations. </w:t>
      </w:r>
    </w:p>
    <w:p w14:paraId="65FEB0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Security Groups. </w:t>
      </w:r>
    </w:p>
    <w:p w14:paraId="27DE17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NACLs. </w:t>
      </w:r>
    </w:p>
    <w:p w14:paraId="0DB616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Internet/NAT Gateway configuration. </w:t>
      </w:r>
    </w:p>
    <w:p w14:paraId="296EC2AE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EB59E">
      <w:pPr>
        <w:pStyle w:val="3"/>
        <w:keepNext w:val="0"/>
        <w:keepLines w:val="0"/>
        <w:widowControl/>
        <w:suppressLineNumbers w:val="0"/>
      </w:pPr>
      <w:r>
        <w:t>37. Security Group looks correct, but traffic is still blocked. What else do you check?</w:t>
      </w:r>
    </w:p>
    <w:p w14:paraId="105062E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349CC3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Network ACLs. </w:t>
      </w:r>
    </w:p>
    <w:p w14:paraId="1C5780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Operating system firewall (iptables, firewalld, Windows Firewall). </w:t>
      </w:r>
    </w:p>
    <w:p w14:paraId="07BE69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Application listening port. </w:t>
      </w:r>
    </w:p>
    <w:p w14:paraId="5F0FC2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Route table configuration. </w:t>
      </w:r>
    </w:p>
    <w:p w14:paraId="5B22703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1BF5D">
      <w:pPr>
        <w:pStyle w:val="3"/>
        <w:keepNext w:val="0"/>
        <w:keepLines w:val="0"/>
        <w:widowControl/>
        <w:suppressLineNumbers w:val="0"/>
      </w:pPr>
      <w:r>
        <w:t>38. NACL is blocking traffic unexpectedly. How do you identify it?</w:t>
      </w:r>
    </w:p>
    <w:p w14:paraId="1BFC6B9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Review inbound and outbound rules, remembering that NACLs are processed in rule order and are stateless, so both directions must be explicitly allowed.</w:t>
      </w:r>
    </w:p>
    <w:p w14:paraId="41BD894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024F4">
      <w:pPr>
        <w:pStyle w:val="3"/>
        <w:keepNext w:val="0"/>
        <w:keepLines w:val="0"/>
        <w:widowControl/>
        <w:suppressLineNumbers w:val="0"/>
      </w:pPr>
      <w:r>
        <w:t>39. Two VPCs cannot communicate after peering. What could be missing?</w:t>
      </w:r>
    </w:p>
    <w:p w14:paraId="7A01184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0612443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Missing routes in one or both route tables. </w:t>
      </w:r>
    </w:p>
    <w:p w14:paraId="514495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Security Groups not allowing traffic. </w:t>
      </w:r>
    </w:p>
    <w:p w14:paraId="67BB64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Overlapping CIDR ranges. </w:t>
      </w:r>
    </w:p>
    <w:p w14:paraId="6A40FA0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Incorrect peering status. </w:t>
      </w:r>
    </w:p>
    <w:p w14:paraId="3975F32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3BC22">
      <w:pPr>
        <w:pStyle w:val="3"/>
        <w:keepNext w:val="0"/>
        <w:keepLines w:val="0"/>
        <w:widowControl/>
        <w:suppressLineNumbers w:val="0"/>
      </w:pPr>
      <w:r>
        <w:t>40. Route Table changes have no effect. Why?</w:t>
      </w:r>
    </w:p>
    <w:p w14:paraId="67398A1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The subnet may still be associated with a different route table. Confirm the correct association.</w:t>
      </w:r>
    </w:p>
    <w:p w14:paraId="1B623798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64F3A">
      <w:pPr>
        <w:pStyle w:val="3"/>
        <w:keepNext w:val="0"/>
        <w:keepLines w:val="0"/>
        <w:widowControl/>
        <w:suppressLineNumbers w:val="0"/>
      </w:pPr>
      <w:r>
        <w:t>41. How do you troubleshoot intermittent connectivity to an EC2 instance?</w:t>
      </w:r>
    </w:p>
    <w:p w14:paraId="347748F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Check:</w:t>
      </w:r>
    </w:p>
    <w:p w14:paraId="3562305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CloudWatch metrics. </w:t>
      </w:r>
    </w:p>
    <w:p w14:paraId="0F5F32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VPC Flow Logs. </w:t>
      </w:r>
    </w:p>
    <w:p w14:paraId="5DAF0B4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Network latency. </w:t>
      </w:r>
    </w:p>
    <w:p w14:paraId="177E80F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Instance health checks. </w:t>
      </w:r>
    </w:p>
    <w:p w14:paraId="52837E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Application logs. </w:t>
      </w:r>
    </w:p>
    <w:p w14:paraId="4F25A61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CPU and memory utilization. </w:t>
      </w:r>
    </w:p>
    <w:p w14:paraId="43CE66A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95774">
      <w:pPr>
        <w:pStyle w:val="3"/>
        <w:keepNext w:val="0"/>
        <w:keepLines w:val="0"/>
        <w:widowControl/>
        <w:suppressLineNumbers w:val="0"/>
      </w:pPr>
      <w:r>
        <w:t>42. How would you design a highly available VPC?</w:t>
      </w:r>
    </w:p>
    <w:p w14:paraId="7B0C8B0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Deploy resources across multiple Availability Zones with public and private subnets, use an Application Load Balancer, Auto Scaling Groups, and redundant NAT Gateways.</w:t>
      </w:r>
    </w:p>
    <w:p w14:paraId="1472C3AA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DB3FB">
      <w:pPr>
        <w:pStyle w:val="3"/>
        <w:keepNext w:val="0"/>
        <w:keepLines w:val="0"/>
        <w:widowControl/>
        <w:suppressLineNumbers w:val="0"/>
      </w:pPr>
      <w:r>
        <w:t>43. Your web server needs Internet access, but your database must remain private. How would you design it?</w:t>
      </w:r>
    </w:p>
    <w:p w14:paraId="493AE571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Place the web server in a public subnet behind an Application Load Balancer and the database in a private subnet. Restrict database access using Security Groups.</w:t>
      </w:r>
    </w:p>
    <w:p w14:paraId="6CB5921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12823">
      <w:pPr>
        <w:pStyle w:val="3"/>
        <w:keepNext w:val="0"/>
        <w:keepLines w:val="0"/>
        <w:widowControl/>
        <w:suppressLineNumbers w:val="0"/>
      </w:pPr>
      <w:r>
        <w:t>44. How do you securely allow developers to SSH into private EC2 instances?</w:t>
      </w:r>
    </w:p>
    <w:p w14:paraId="4A07400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Use AWS Systems Manager Session Manager or a Bastion Host with restricted Security Group rules.</w:t>
      </w:r>
    </w:p>
    <w:p w14:paraId="729A0E3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341FA">
      <w:pPr>
        <w:pStyle w:val="3"/>
        <w:keepNext w:val="0"/>
        <w:keepLines w:val="0"/>
        <w:widowControl/>
        <w:suppressLineNumbers w:val="0"/>
      </w:pPr>
      <w:r>
        <w:t>45. How do you isolate production and development environments?</w:t>
      </w:r>
    </w:p>
    <w:p w14:paraId="3E2EAB9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Use separate VPCs or AWS accounts, separate IAM roles, dedicated Security Groups, and network segmentation.</w:t>
      </w:r>
    </w:p>
    <w:p w14:paraId="17D57EB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639C3">
      <w:pPr>
        <w:pStyle w:val="3"/>
        <w:keepNext w:val="0"/>
        <w:keepLines w:val="0"/>
        <w:widowControl/>
        <w:suppressLineNumbers w:val="0"/>
      </w:pPr>
      <w:r>
        <w:t>46. How do you troubleshoot DNS resolution failures inside a VPC?</w:t>
      </w:r>
    </w:p>
    <w:p w14:paraId="607A07B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Verify VPC DNS settings, DHCP Option Sets, Route 53 Resolver configuration, and Security Group/NACL rules.</w:t>
      </w:r>
    </w:p>
    <w:p w14:paraId="337A98E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67B54">
      <w:pPr>
        <w:pStyle w:val="3"/>
        <w:keepNext w:val="0"/>
        <w:keepLines w:val="0"/>
        <w:widowControl/>
        <w:suppressLineNumbers w:val="0"/>
      </w:pPr>
      <w:r>
        <w:t>47. How do you migrate from the default VPC to a custom VPC?</w:t>
      </w:r>
    </w:p>
    <w:p w14:paraId="107B6C5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Create the custom VPC, configure networking, launch or migrate resources, update DNS and routing, test connectivity, then decommission the old environment.</w:t>
      </w:r>
    </w:p>
    <w:p w14:paraId="767BEBDD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F226C">
      <w:pPr>
        <w:pStyle w:val="3"/>
        <w:keepNext w:val="0"/>
        <w:keepLines w:val="0"/>
        <w:widowControl/>
        <w:suppressLineNumbers w:val="0"/>
      </w:pPr>
      <w:r>
        <w:t>48. How do you connect an on-premises network to AWS securely?</w:t>
      </w:r>
    </w:p>
    <w:p w14:paraId="691F072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Use:</w:t>
      </w:r>
    </w:p>
    <w:p w14:paraId="479570C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Site-to-Site VPN </w:t>
      </w:r>
    </w:p>
    <w:p w14:paraId="6A5CE30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AWS Direct Connect </w:t>
      </w:r>
    </w:p>
    <w:p w14:paraId="04F2F5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Transit Gateway (if connecting multiple VPCs) </w:t>
      </w:r>
    </w:p>
    <w:p w14:paraId="7637BC12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E6038">
      <w:pPr>
        <w:pStyle w:val="3"/>
        <w:keepNext w:val="0"/>
        <w:keepLines w:val="0"/>
        <w:widowControl/>
        <w:suppressLineNumbers w:val="0"/>
      </w:pPr>
      <w:r>
        <w:t>49. Your application experiences high network latency. How do you investigate?</w:t>
      </w:r>
    </w:p>
    <w:p w14:paraId="7CA7500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  <w:r>
        <w:br w:type="textWrapping"/>
      </w:r>
      <w:r>
        <w:t>Review CloudWatch metrics, VPC Flow Logs, network paths, instance placement, bandwidth usage, and whether traffic crosses Regions or Availability Zones unnecessarily.</w:t>
      </w:r>
    </w:p>
    <w:p w14:paraId="685706A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2B0DC">
      <w:pPr>
        <w:pStyle w:val="3"/>
        <w:keepNext w:val="0"/>
        <w:keepLines w:val="0"/>
        <w:widowControl/>
        <w:suppressLineNumbers w:val="0"/>
      </w:pPr>
      <w:r>
        <w:t>50. Design a secure three-tier architecture using VPC components.</w:t>
      </w:r>
    </w:p>
    <w:p w14:paraId="7990450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Answer:</w:t>
      </w:r>
    </w:p>
    <w:p w14:paraId="3F6EC0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Public Subnets:</w:t>
      </w:r>
      <w:r>
        <w:t xml:space="preserve"> Application Load Balancer </w:t>
      </w:r>
    </w:p>
    <w:p w14:paraId="0D82A9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Private Application Subnets:</w:t>
      </w:r>
      <w:r>
        <w:t xml:space="preserve"> EC2 application servers in an Auto Scaling Group </w:t>
      </w:r>
    </w:p>
    <w:p w14:paraId="63CE681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Private Database Subnets:</w:t>
      </w:r>
      <w:r>
        <w:t xml:space="preserve"> Amazon RDS Multi-AZ </w:t>
      </w:r>
    </w:p>
    <w:p w14:paraId="77DE67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Internet Gateway:</w:t>
      </w:r>
      <w:r>
        <w:t xml:space="preserve"> Internet access for the ALB </w:t>
      </w:r>
    </w:p>
    <w:p w14:paraId="1A826D6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NAT Gateway:</w:t>
      </w:r>
      <w:r>
        <w:t xml:space="preserve"> Outbound Internet access for private instances </w:t>
      </w:r>
    </w:p>
    <w:p w14:paraId="19A391D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Security Groups:</w:t>
      </w:r>
      <w:r>
        <w:t xml:space="preserve"> Restrict traffic between tiers </w:t>
      </w:r>
    </w:p>
    <w:p w14:paraId="2C20588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Route Tables:</w:t>
      </w:r>
      <w:r>
        <w:t xml:space="preserve"> Separate routing for public and private subnets </w:t>
      </w:r>
    </w:p>
    <w:p w14:paraId="2D319E6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CloudWatch &amp; VPC Flow Logs:</w:t>
      </w:r>
      <w:r>
        <w:t xml:space="preserve"> Monitoring and troubleshooting </w:t>
      </w:r>
    </w:p>
    <w:p w14:paraId="4873E412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3DD5C">
      <w:pPr>
        <w:pStyle w:val="35"/>
        <w:keepNext w:val="0"/>
        <w:keepLines w:val="0"/>
        <w:widowControl/>
        <w:suppressLineNumbers w:val="0"/>
      </w:pPr>
      <w:r>
        <w:t xml:space="preserve">🎯 </w:t>
      </w:r>
      <w:r>
        <w:rPr>
          <w:rStyle w:val="36"/>
        </w:rPr>
        <w:t>Interview Tip:</w:t>
      </w:r>
      <w:r>
        <w:t xml:space="preserve"> For networking scenario questions, follow a consistent troubleshooting order:</w:t>
      </w:r>
    </w:p>
    <w:p w14:paraId="4D35076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Check the </w:t>
      </w:r>
      <w:r>
        <w:rPr>
          <w:rStyle w:val="36"/>
        </w:rPr>
        <w:t>VPC</w:t>
      </w:r>
      <w:r>
        <w:t xml:space="preserve"> and subnet. </w:t>
      </w:r>
    </w:p>
    <w:p w14:paraId="026EA16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Verify the </w:t>
      </w:r>
      <w:r>
        <w:rPr>
          <w:rStyle w:val="36"/>
        </w:rPr>
        <w:t>Route Table</w:t>
      </w:r>
      <w:r>
        <w:t xml:space="preserve">. </w:t>
      </w:r>
    </w:p>
    <w:p w14:paraId="210067E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Confirm </w:t>
      </w:r>
      <w:r>
        <w:rPr>
          <w:rStyle w:val="36"/>
        </w:rPr>
        <w:t>Internet Gateway</w:t>
      </w:r>
      <w:r>
        <w:t xml:space="preserve"> or </w:t>
      </w:r>
      <w:r>
        <w:rPr>
          <w:rStyle w:val="36"/>
        </w:rPr>
        <w:t>NAT Gateway</w:t>
      </w:r>
      <w:r>
        <w:t xml:space="preserve"> configuration. </w:t>
      </w:r>
    </w:p>
    <w:p w14:paraId="10EC5C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Review </w:t>
      </w:r>
      <w:r>
        <w:rPr>
          <w:rStyle w:val="36"/>
        </w:rPr>
        <w:t>Security Groups</w:t>
      </w:r>
      <w:r>
        <w:t xml:space="preserve">. </w:t>
      </w:r>
    </w:p>
    <w:p w14:paraId="680340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Check </w:t>
      </w:r>
      <w:r>
        <w:rPr>
          <w:rStyle w:val="36"/>
        </w:rPr>
        <w:t>Network ACLs</w:t>
      </w:r>
      <w:r>
        <w:t xml:space="preserve">. </w:t>
      </w:r>
    </w:p>
    <w:p w14:paraId="720D70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Verify the </w:t>
      </w:r>
      <w:r>
        <w:rPr>
          <w:rStyle w:val="36"/>
        </w:rPr>
        <w:t>instance firewall</w:t>
      </w:r>
      <w:r>
        <w:t xml:space="preserve"> and application status.</w:t>
      </w:r>
    </w:p>
    <w:p w14:paraId="30E7A7A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6BB41"/>
    <w:multiLevelType w:val="multilevel"/>
    <w:tmpl w:val="8A06B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2AA5D8"/>
    <w:multiLevelType w:val="multilevel"/>
    <w:tmpl w:val="8A2AA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F95386"/>
    <w:multiLevelType w:val="multilevel"/>
    <w:tmpl w:val="8EF95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162EA5"/>
    <w:multiLevelType w:val="multilevel"/>
    <w:tmpl w:val="97162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51A0F86"/>
    <w:multiLevelType w:val="multilevel"/>
    <w:tmpl w:val="A51A0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9DB4A9E"/>
    <w:multiLevelType w:val="multilevel"/>
    <w:tmpl w:val="A9DB4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48A9222"/>
    <w:multiLevelType w:val="multilevel"/>
    <w:tmpl w:val="D48A9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13DA822"/>
    <w:multiLevelType w:val="multilevel"/>
    <w:tmpl w:val="E13DA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D8DEF2D"/>
    <w:multiLevelType w:val="multilevel"/>
    <w:tmpl w:val="ED8DE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EC55D1A"/>
    <w:multiLevelType w:val="multilevel"/>
    <w:tmpl w:val="EEC55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02A4CBE"/>
    <w:multiLevelType w:val="multilevel"/>
    <w:tmpl w:val="F02A4C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098D71A8"/>
    <w:multiLevelType w:val="multilevel"/>
    <w:tmpl w:val="098D7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D2BF5CB"/>
    <w:multiLevelType w:val="multilevel"/>
    <w:tmpl w:val="0D2BF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C035418"/>
    <w:multiLevelType w:val="multilevel"/>
    <w:tmpl w:val="1C035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BFAF275"/>
    <w:multiLevelType w:val="multilevel"/>
    <w:tmpl w:val="2BFAF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F279C0E"/>
    <w:multiLevelType w:val="multilevel"/>
    <w:tmpl w:val="2F279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9DB9006"/>
    <w:multiLevelType w:val="multilevel"/>
    <w:tmpl w:val="49DB9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D21281D"/>
    <w:multiLevelType w:val="multilevel"/>
    <w:tmpl w:val="4D212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3BA0B72"/>
    <w:multiLevelType w:val="multilevel"/>
    <w:tmpl w:val="53BA0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4A4032A"/>
    <w:multiLevelType w:val="multilevel"/>
    <w:tmpl w:val="54A40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DE30419"/>
    <w:multiLevelType w:val="multilevel"/>
    <w:tmpl w:val="7DE30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15"/>
  </w:num>
  <w:num w:numId="5">
    <w:abstractNumId w:val="12"/>
  </w:num>
  <w:num w:numId="6">
    <w:abstractNumId w:val="11"/>
  </w:num>
  <w:num w:numId="7">
    <w:abstractNumId w:val="20"/>
  </w:num>
  <w:num w:numId="8">
    <w:abstractNumId w:val="23"/>
  </w:num>
  <w:num w:numId="9">
    <w:abstractNumId w:val="4"/>
  </w:num>
  <w:num w:numId="10">
    <w:abstractNumId w:val="24"/>
  </w:num>
  <w:num w:numId="11">
    <w:abstractNumId w:val="0"/>
  </w:num>
  <w:num w:numId="12">
    <w:abstractNumId w:val="19"/>
  </w:num>
  <w:num w:numId="13">
    <w:abstractNumId w:val="3"/>
  </w:num>
  <w:num w:numId="14">
    <w:abstractNumId w:val="5"/>
  </w:num>
  <w:num w:numId="15">
    <w:abstractNumId w:val="22"/>
  </w:num>
  <w:num w:numId="16">
    <w:abstractNumId w:val="26"/>
  </w:num>
  <w:num w:numId="17">
    <w:abstractNumId w:val="8"/>
  </w:num>
  <w:num w:numId="18">
    <w:abstractNumId w:val="18"/>
  </w:num>
  <w:num w:numId="19">
    <w:abstractNumId w:val="25"/>
  </w:num>
  <w:num w:numId="20">
    <w:abstractNumId w:val="2"/>
  </w:num>
  <w:num w:numId="21">
    <w:abstractNumId w:val="17"/>
  </w:num>
  <w:num w:numId="22">
    <w:abstractNumId w:val="21"/>
  </w:num>
  <w:num w:numId="23">
    <w:abstractNumId w:val="9"/>
  </w:num>
  <w:num w:numId="24">
    <w:abstractNumId w:val="6"/>
  </w:num>
  <w:num w:numId="25">
    <w:abstractNumId w:val="1"/>
  </w:num>
  <w:num w:numId="26">
    <w:abstractNumId w:val="7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78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495</Words>
  <Characters>2882</Characters>
  <Lines>0</Lines>
  <Paragraphs>0</Paragraphs>
  <TotalTime>43</TotalTime>
  <ScaleCrop>false</ScaleCrop>
  <LinksUpToDate>false</LinksUpToDate>
  <CharactersWithSpaces>3276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Nalini S</cp:lastModifiedBy>
  <dcterms:modified xsi:type="dcterms:W3CDTF">2026-07-26T07:30:49Z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eyJoZGlkIjoiODFiMWIzZjk3OTA4YWYwYjRiMTE0NWU0Y2Q1ODk0MTMiLCJ1c2VySWQiOiI1Njc1OTk2NjMzOTYifQ==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5B30564329B84629A89773FCFEA84864_12</vt:lpwstr>
  </property>
</Properties>
</file>