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B58CD">
      <w:pPr>
        <w:pStyle w:val="2"/>
        <w:keepNext w:val="0"/>
        <w:keepLines w:val="0"/>
        <w:widowControl/>
        <w:suppressLineNumbers w:val="0"/>
      </w:pPr>
      <w:r>
        <w:t>AWS Interview Handbook – Volume 1</w:t>
      </w:r>
    </w:p>
    <w:p w14:paraId="7B421C88">
      <w:pPr>
        <w:pStyle w:val="3"/>
        <w:keepNext w:val="0"/>
        <w:keepLines w:val="0"/>
        <w:widowControl/>
        <w:suppressLineNumbers w:val="0"/>
      </w:pPr>
      <w:r>
        <w:t>AWS Fundamentals, Cloud Computing, IAM &amp; EC2 (50 Questions &amp; Answers)</w:t>
      </w:r>
    </w:p>
    <w:p w14:paraId="3024CE1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A14A4">
      <w:pPr>
        <w:pStyle w:val="3"/>
        <w:keepNext w:val="0"/>
        <w:keepLines w:val="0"/>
        <w:widowControl/>
        <w:suppressLineNumbers w:val="0"/>
      </w:pPr>
      <w:r>
        <w:t>1. What is Cloud Computing?</w:t>
      </w:r>
    </w:p>
    <w:p w14:paraId="64FB4C7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Cloud computing is the on-demand delivery of IT resources (servers, storage, networking, databases, etc.) over the internet on a pay-as-you-go basis.</w:t>
      </w:r>
    </w:p>
    <w:p w14:paraId="409D41B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7544B">
      <w:pPr>
        <w:pStyle w:val="3"/>
        <w:keepNext w:val="0"/>
        <w:keepLines w:val="0"/>
        <w:widowControl/>
        <w:suppressLineNumbers w:val="0"/>
      </w:pPr>
      <w:r>
        <w:t>2. What are the benefits of Cloud Computing?</w:t>
      </w:r>
    </w:p>
    <w:p w14:paraId="7D12841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66F72E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Pay only for what you use </w:t>
      </w:r>
    </w:p>
    <w:p w14:paraId="377A0D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Scalability </w:t>
      </w:r>
    </w:p>
    <w:p w14:paraId="396869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High Availability </w:t>
      </w:r>
    </w:p>
    <w:p w14:paraId="176B64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Disaster Recovery </w:t>
      </w:r>
    </w:p>
    <w:p w14:paraId="4E4454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Global Infrastructure </w:t>
      </w:r>
    </w:p>
    <w:p w14:paraId="3F169E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Faster deployment </w:t>
      </w:r>
    </w:p>
    <w:p w14:paraId="25276D8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0B1BF">
      <w:pPr>
        <w:pStyle w:val="3"/>
        <w:keepNext w:val="0"/>
        <w:keepLines w:val="0"/>
        <w:widowControl/>
        <w:suppressLineNumbers w:val="0"/>
      </w:pPr>
      <w:r>
        <w:t>3. What are the Cloud Service Models?</w:t>
      </w:r>
    </w:p>
    <w:p w14:paraId="62D8811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5D3635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IaaS (EC2, EBS) </w:t>
      </w:r>
    </w:p>
    <w:p w14:paraId="3B6183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PaaS (Elastic Beanstalk) </w:t>
      </w:r>
    </w:p>
    <w:p w14:paraId="71AC9C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SaaS (Office 365, Gmail) </w:t>
      </w:r>
    </w:p>
    <w:p w14:paraId="4215E50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D6404">
      <w:pPr>
        <w:pStyle w:val="3"/>
        <w:keepNext w:val="0"/>
        <w:keepLines w:val="0"/>
        <w:widowControl/>
        <w:suppressLineNumbers w:val="0"/>
      </w:pPr>
      <w:r>
        <w:t>4. What are Public, Private and Hybrid Clouds?</w:t>
      </w:r>
    </w:p>
    <w:p w14:paraId="223B9E2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2A0DA0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Public Cloud → AWS </w:t>
      </w:r>
    </w:p>
    <w:p w14:paraId="106036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Private Cloud → Organization-owned infrastructure </w:t>
      </w:r>
    </w:p>
    <w:p w14:paraId="1217FE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Hybrid Cloud → Combination of both </w:t>
      </w:r>
    </w:p>
    <w:p w14:paraId="6BF2E56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C90FF">
      <w:pPr>
        <w:pStyle w:val="3"/>
        <w:keepNext w:val="0"/>
        <w:keepLines w:val="0"/>
        <w:widowControl/>
        <w:suppressLineNumbers w:val="0"/>
      </w:pPr>
      <w:r>
        <w:t>5. What is AWS?</w:t>
      </w:r>
    </w:p>
    <w:p w14:paraId="59E4FFB2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AWS (Amazon Web Services) is Amazon's cloud platform that provides over 200 cloud services including compute, storage, networking, databases, AI, and security.</w:t>
      </w:r>
    </w:p>
    <w:p w14:paraId="5E4FB70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3DA3D">
      <w:pPr>
        <w:pStyle w:val="3"/>
        <w:keepNext w:val="0"/>
        <w:keepLines w:val="0"/>
        <w:widowControl/>
        <w:suppressLineNumbers w:val="0"/>
      </w:pPr>
      <w:r>
        <w:t>6. What is an AWS Region?</w:t>
      </w:r>
    </w:p>
    <w:p w14:paraId="0D241BBC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 Region is a geographical area where AWS has data centers.</w:t>
      </w:r>
    </w:p>
    <w:p w14:paraId="207F2F67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3F4513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ap-south-1 (Mumbai) </w:t>
      </w:r>
    </w:p>
    <w:p w14:paraId="0F9371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us-east-1 (N. Virginia) </w:t>
      </w:r>
    </w:p>
    <w:p w14:paraId="71042A8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7565A">
      <w:pPr>
        <w:pStyle w:val="3"/>
        <w:keepNext w:val="0"/>
        <w:keepLines w:val="0"/>
        <w:widowControl/>
        <w:suppressLineNumbers w:val="0"/>
      </w:pPr>
      <w:r>
        <w:t>7. What is an Availability Zone (AZ)?</w:t>
      </w:r>
    </w:p>
    <w:p w14:paraId="74EBC685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An Availability Zone is one or more isolated data centers within a Region, designed for fault tolerance.</w:t>
      </w:r>
    </w:p>
    <w:p w14:paraId="78B260D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3490A">
      <w:pPr>
        <w:pStyle w:val="3"/>
        <w:keepNext w:val="0"/>
        <w:keepLines w:val="0"/>
        <w:widowControl/>
        <w:suppressLineNumbers w:val="0"/>
      </w:pPr>
      <w:r>
        <w:t>8. Difference between Region and AZ?</w:t>
      </w:r>
    </w:p>
    <w:p w14:paraId="772E05A2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2C4032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Region → Geographic location </w:t>
      </w:r>
    </w:p>
    <w:p w14:paraId="1D1B9A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AZ → Independent data center inside a Region </w:t>
      </w:r>
    </w:p>
    <w:p w14:paraId="6766BEE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9D484">
      <w:pPr>
        <w:pStyle w:val="3"/>
        <w:keepNext w:val="0"/>
        <w:keepLines w:val="0"/>
        <w:widowControl/>
        <w:suppressLineNumbers w:val="0"/>
      </w:pPr>
      <w:r>
        <w:t>9. What is the AWS Shared Responsibility Model?</w:t>
      </w:r>
    </w:p>
    <w:p w14:paraId="0E0EEE1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AWS secures the cloud infrastructure, while customers secure their data, applications, operating systems, and configurations.</w:t>
      </w:r>
    </w:p>
    <w:p w14:paraId="3B94F15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996E5">
      <w:pPr>
        <w:pStyle w:val="3"/>
        <w:keepNext w:val="0"/>
        <w:keepLines w:val="0"/>
        <w:widowControl/>
        <w:suppressLineNumbers w:val="0"/>
      </w:pPr>
      <w:r>
        <w:t>10. What is IAM?</w:t>
      </w:r>
    </w:p>
    <w:p w14:paraId="5AEE492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IAM (Identity and Access Management) manages users, groups, roles, and permissions in AWS.</w:t>
      </w:r>
    </w:p>
    <w:p w14:paraId="7D4A0AB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317DD">
      <w:pPr>
        <w:pStyle w:val="3"/>
        <w:keepNext w:val="0"/>
        <w:keepLines w:val="0"/>
        <w:widowControl/>
        <w:suppressLineNumbers w:val="0"/>
      </w:pPr>
      <w:r>
        <w:t>11. What is an IAM User?</w:t>
      </w:r>
    </w:p>
    <w:p w14:paraId="734FB05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An IAM User represents an individual with long-term credentials.</w:t>
      </w:r>
    </w:p>
    <w:p w14:paraId="0E36E34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5321B">
      <w:pPr>
        <w:pStyle w:val="3"/>
        <w:keepNext w:val="0"/>
        <w:keepLines w:val="0"/>
        <w:widowControl/>
        <w:suppressLineNumbers w:val="0"/>
      </w:pPr>
      <w:r>
        <w:t>12. What is an IAM Group?</w:t>
      </w:r>
    </w:p>
    <w:p w14:paraId="071E061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 collection of IAM Users with shared permissions.</w:t>
      </w:r>
    </w:p>
    <w:p w14:paraId="2DB76FE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E26B6">
      <w:pPr>
        <w:pStyle w:val="3"/>
        <w:keepNext w:val="0"/>
        <w:keepLines w:val="0"/>
        <w:widowControl/>
        <w:suppressLineNumbers w:val="0"/>
      </w:pPr>
      <w:r>
        <w:t>13. What is an IAM Role?</w:t>
      </w:r>
    </w:p>
    <w:p w14:paraId="4777A550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 temporary identity assumed by users or AWS services to access resources securely.</w:t>
      </w:r>
    </w:p>
    <w:p w14:paraId="0023188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0869C">
      <w:pPr>
        <w:pStyle w:val="3"/>
        <w:keepNext w:val="0"/>
        <w:keepLines w:val="0"/>
        <w:widowControl/>
        <w:suppressLineNumbers w:val="0"/>
      </w:pPr>
      <w:r>
        <w:t>14. Difference between IAM User and IAM Role?</w:t>
      </w:r>
    </w:p>
    <w:p w14:paraId="38990D2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412CDF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User → Permanent credentials </w:t>
      </w:r>
    </w:p>
    <w:p w14:paraId="2F8D5C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Role → Temporary credentials </w:t>
      </w:r>
    </w:p>
    <w:p w14:paraId="08B6E53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A0354">
      <w:pPr>
        <w:pStyle w:val="3"/>
        <w:keepNext w:val="0"/>
        <w:keepLines w:val="0"/>
        <w:widowControl/>
        <w:suppressLineNumbers w:val="0"/>
      </w:pPr>
      <w:r>
        <w:t>15. What is an IAM Policy?</w:t>
      </w:r>
    </w:p>
    <w:p w14:paraId="3BAA1AB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 JSON document that defines permissions (Allow or Deny) for AWS resources.</w:t>
      </w:r>
    </w:p>
    <w:p w14:paraId="7EFB643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F5C7F">
      <w:pPr>
        <w:pStyle w:val="3"/>
        <w:keepNext w:val="0"/>
        <w:keepLines w:val="0"/>
        <w:widowControl/>
        <w:suppressLineNumbers w:val="0"/>
      </w:pPr>
      <w:r>
        <w:t>16. Difference between Managed Policy and Inline Policy?</w:t>
      </w:r>
    </w:p>
    <w:p w14:paraId="137AEBC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5DBD2AC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Managed Policy → Reusable </w:t>
      </w:r>
    </w:p>
    <w:p w14:paraId="2BEC6D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Inline Policy → Attached to one user, group, or role </w:t>
      </w:r>
    </w:p>
    <w:p w14:paraId="3258C9B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12F43">
      <w:pPr>
        <w:pStyle w:val="3"/>
        <w:keepNext w:val="0"/>
        <w:keepLines w:val="0"/>
        <w:widowControl/>
        <w:suppressLineNumbers w:val="0"/>
      </w:pPr>
      <w:r>
        <w:t>17. What is the Principle of Least Privilege?</w:t>
      </w:r>
    </w:p>
    <w:p w14:paraId="753BC291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Grant only the minimum permissions required to perform a task.</w:t>
      </w:r>
    </w:p>
    <w:p w14:paraId="75F2D96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F8AE4">
      <w:pPr>
        <w:pStyle w:val="3"/>
        <w:keepNext w:val="0"/>
        <w:keepLines w:val="0"/>
        <w:widowControl/>
        <w:suppressLineNumbers w:val="0"/>
      </w:pPr>
      <w:r>
        <w:t>18. What is Multi-Factor Authentication (MFA)?</w:t>
      </w:r>
    </w:p>
    <w:p w14:paraId="6F4B8CB7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An additional authentication factor (such as an authenticator app) used along with a password to improve account security.</w:t>
      </w:r>
    </w:p>
    <w:p w14:paraId="30EB52A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59452">
      <w:pPr>
        <w:pStyle w:val="3"/>
        <w:keepNext w:val="0"/>
        <w:keepLines w:val="0"/>
        <w:widowControl/>
        <w:suppressLineNumbers w:val="0"/>
      </w:pPr>
      <w:r>
        <w:t>19. How does EC2 access S3 securely?</w:t>
      </w:r>
    </w:p>
    <w:p w14:paraId="7B99834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Attach an IAM Role to the EC2 instance instead of storing AWS Access Keys.</w:t>
      </w:r>
    </w:p>
    <w:p w14:paraId="16E1267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D12C4">
      <w:pPr>
        <w:pStyle w:val="3"/>
        <w:keepNext w:val="0"/>
        <w:keepLines w:val="0"/>
        <w:widowControl/>
        <w:suppressLineNumbers w:val="0"/>
      </w:pPr>
      <w:r>
        <w:t>20. What is Amazon EC2?</w:t>
      </w:r>
    </w:p>
    <w:p w14:paraId="41E07640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Elastic Compute Cloud (EC2) provides scalable virtual servers in AWS.</w:t>
      </w:r>
    </w:p>
    <w:p w14:paraId="39B05FE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75761">
      <w:pPr>
        <w:pStyle w:val="3"/>
        <w:keepNext w:val="0"/>
        <w:keepLines w:val="0"/>
        <w:widowControl/>
        <w:suppressLineNumbers w:val="0"/>
      </w:pPr>
      <w:r>
        <w:t>21. What is an AMI?</w:t>
      </w:r>
    </w:p>
    <w:p w14:paraId="410944BC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An Amazon Machine Image is a template containing the operating system and software used to launch EC2 instances.</w:t>
      </w:r>
    </w:p>
    <w:p w14:paraId="7924B22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36D74">
      <w:pPr>
        <w:pStyle w:val="3"/>
        <w:keepNext w:val="0"/>
        <w:keepLines w:val="0"/>
        <w:widowControl/>
        <w:suppressLineNumbers w:val="0"/>
      </w:pPr>
      <w:r>
        <w:t>22. What is User Data?</w:t>
      </w:r>
    </w:p>
    <w:p w14:paraId="35285B0C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 startup script that runs automatically when an EC2 instance launches.</w:t>
      </w:r>
    </w:p>
    <w:p w14:paraId="107BA66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B09DB">
      <w:pPr>
        <w:pStyle w:val="3"/>
        <w:keepNext w:val="0"/>
        <w:keepLines w:val="0"/>
        <w:widowControl/>
        <w:suppressLineNumbers w:val="0"/>
      </w:pPr>
      <w:r>
        <w:t>23. What is EC2 Instance Metadata?</w:t>
      </w:r>
    </w:p>
    <w:p w14:paraId="642F80A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Information about the running instance such as Instance ID, Private IP, Public IP, and IAM Role.</w:t>
      </w:r>
    </w:p>
    <w:p w14:paraId="5C6B0E8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0895F">
      <w:pPr>
        <w:pStyle w:val="3"/>
        <w:keepNext w:val="0"/>
        <w:keepLines w:val="0"/>
        <w:widowControl/>
        <w:suppressLineNumbers w:val="0"/>
      </w:pPr>
      <w:r>
        <w:t>24. How do you retrieve Instance Metadata?</w:t>
      </w:r>
    </w:p>
    <w:p w14:paraId="29594C6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41C7EB7D">
      <w:pPr>
        <w:pStyle w:val="21"/>
        <w:keepNext w:val="0"/>
        <w:keepLines w:val="0"/>
        <w:widowControl/>
        <w:suppressLineNumbers w:val="0"/>
      </w:pPr>
      <w:r>
        <w:t>curl</w:t>
      </w:r>
      <w:r>
        <w:rPr>
          <w:rStyle w:val="20"/>
        </w:rPr>
        <w:t xml:space="preserve"> http://169.254.169.254/latest/meta-data/</w:t>
      </w:r>
    </w:p>
    <w:p w14:paraId="10E0181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1906F">
      <w:pPr>
        <w:pStyle w:val="3"/>
        <w:keepNext w:val="0"/>
        <w:keepLines w:val="0"/>
        <w:widowControl/>
        <w:suppressLineNumbers w:val="0"/>
      </w:pPr>
      <w:r>
        <w:t>25. Difference between User Data and Metadata?</w:t>
      </w:r>
    </w:p>
    <w:p w14:paraId="4CC03FB8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4066C5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User Data → Startup configuration script </w:t>
      </w:r>
    </w:p>
    <w:p w14:paraId="1CC59F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Metadata → Information about the running instance </w:t>
      </w:r>
    </w:p>
    <w:p w14:paraId="1BDDD9C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6CC0D">
      <w:pPr>
        <w:pStyle w:val="3"/>
        <w:keepNext w:val="0"/>
        <w:keepLines w:val="0"/>
        <w:widowControl/>
        <w:suppressLineNumbers w:val="0"/>
      </w:pPr>
      <w:r>
        <w:t>26. What are EC2 Instance Types?</w:t>
      </w:r>
    </w:p>
    <w:p w14:paraId="096A80C0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Different combinations of CPU, memory, storage, and networking optimized for various workloads.</w:t>
      </w:r>
    </w:p>
    <w:p w14:paraId="3920046D">
      <w:pPr>
        <w:pStyle w:val="35"/>
        <w:keepNext w:val="0"/>
        <w:keepLines w:val="0"/>
        <w:widowControl/>
        <w:suppressLineNumbers w:val="0"/>
      </w:pPr>
      <w:r>
        <w:t>Examples:</w:t>
      </w:r>
    </w:p>
    <w:p w14:paraId="0218E5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t3 </w:t>
      </w:r>
    </w:p>
    <w:p w14:paraId="3AE051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m5 </w:t>
      </w:r>
    </w:p>
    <w:p w14:paraId="1B773F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c5 </w:t>
      </w:r>
    </w:p>
    <w:p w14:paraId="352860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r5 </w:t>
      </w:r>
    </w:p>
    <w:p w14:paraId="40704F6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A35FF">
      <w:pPr>
        <w:pStyle w:val="3"/>
        <w:keepNext w:val="0"/>
        <w:keepLines w:val="0"/>
        <w:widowControl/>
        <w:suppressLineNumbers w:val="0"/>
      </w:pPr>
      <w:r>
        <w:t>27. What are EC2 Pricing Models?</w:t>
      </w:r>
    </w:p>
    <w:p w14:paraId="4044B525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0B9A19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On-Demand </w:t>
      </w:r>
    </w:p>
    <w:p w14:paraId="7864DA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Reserved Instances </w:t>
      </w:r>
    </w:p>
    <w:p w14:paraId="51E8AAB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Spot Instances </w:t>
      </w:r>
    </w:p>
    <w:p w14:paraId="21EBC5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Dedicated Hosts </w:t>
      </w:r>
    </w:p>
    <w:p w14:paraId="582EC7F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7264A">
      <w:pPr>
        <w:pStyle w:val="3"/>
        <w:keepNext w:val="0"/>
        <w:keepLines w:val="0"/>
        <w:widowControl/>
        <w:suppressLineNumbers w:val="0"/>
      </w:pPr>
      <w:r>
        <w:t>28. What is an Elastic IP (EIP)?</w:t>
      </w:r>
    </w:p>
    <w:p w14:paraId="422BAF25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 static public IPv4 address that can be associated with an EC2 instance.</w:t>
      </w:r>
    </w:p>
    <w:p w14:paraId="559008F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01026">
      <w:pPr>
        <w:pStyle w:val="3"/>
        <w:keepNext w:val="0"/>
        <w:keepLines w:val="0"/>
        <w:widowControl/>
        <w:suppressLineNumbers w:val="0"/>
      </w:pPr>
      <w:r>
        <w:t>29. What is AWS CLI?</w:t>
      </w:r>
    </w:p>
    <w:p w14:paraId="1F8BE32E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 command-line tool used to manage AWS resources.</w:t>
      </w:r>
    </w:p>
    <w:p w14:paraId="35EFB75C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BE5F1">
      <w:pPr>
        <w:pStyle w:val="3"/>
        <w:keepNext w:val="0"/>
        <w:keepLines w:val="0"/>
        <w:widowControl/>
        <w:suppressLineNumbers w:val="0"/>
      </w:pPr>
      <w:r>
        <w:t>30. How do you configure AWS CLI?</w:t>
      </w:r>
    </w:p>
    <w:p w14:paraId="4C05C5A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3D3AD9A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aws configure</w:t>
      </w:r>
    </w:p>
    <w:p w14:paraId="137065A1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39A2D">
      <w:pPr>
        <w:pStyle w:val="2"/>
        <w:keepNext w:val="0"/>
        <w:keepLines w:val="0"/>
        <w:widowControl/>
        <w:suppressLineNumbers w:val="0"/>
      </w:pPr>
      <w:r>
        <w:t>Scenario-Based Questions</w:t>
      </w:r>
    </w:p>
    <w:p w14:paraId="14B5FA73">
      <w:pPr>
        <w:pStyle w:val="3"/>
        <w:keepNext w:val="0"/>
        <w:keepLines w:val="0"/>
        <w:widowControl/>
        <w:suppressLineNumbers w:val="0"/>
      </w:pPr>
      <w:r>
        <w:t>31. EC2 CPU usage is consistently above 90%. What do you do?</w:t>
      </w:r>
    </w:p>
    <w:p w14:paraId="6F2AADBC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6BF549D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Check CloudWatch metrics. </w:t>
      </w:r>
    </w:p>
    <w:p w14:paraId="6E6976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Identify high CPU processes. </w:t>
      </w:r>
    </w:p>
    <w:p w14:paraId="676CD4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Review application logs. </w:t>
      </w:r>
    </w:p>
    <w:p w14:paraId="408CB38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Optimize the application if needed. </w:t>
      </w:r>
    </w:p>
    <w:p w14:paraId="13806AC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Scale vertically (larger instance) or horizontally (Auto Scaling). </w:t>
      </w:r>
    </w:p>
    <w:p w14:paraId="1287C8A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1A76F">
      <w:pPr>
        <w:pStyle w:val="3"/>
        <w:keepNext w:val="0"/>
        <w:keepLines w:val="0"/>
        <w:widowControl/>
        <w:suppressLineNumbers w:val="0"/>
      </w:pPr>
      <w:r>
        <w:t>32. Unable to SSH into an EC2 instance. What do you check?</w:t>
      </w:r>
    </w:p>
    <w:p w14:paraId="6B5BDA2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3EFEB8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Security Group allows port 22. </w:t>
      </w:r>
    </w:p>
    <w:p w14:paraId="26E8050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Correct key pair. </w:t>
      </w:r>
    </w:p>
    <w:p w14:paraId="314F76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Instance is running. </w:t>
      </w:r>
    </w:p>
    <w:p w14:paraId="2EF2F58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Route table and Internet Gateway. </w:t>
      </w:r>
    </w:p>
    <w:p w14:paraId="68C2DF4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NACL rules. </w:t>
      </w:r>
    </w:p>
    <w:p w14:paraId="2A01CA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Public IP or Elastic IP. </w:t>
      </w:r>
    </w:p>
    <w:p w14:paraId="5352896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43E69">
      <w:pPr>
        <w:pStyle w:val="3"/>
        <w:keepNext w:val="0"/>
        <w:keepLines w:val="0"/>
        <w:widowControl/>
        <w:suppressLineNumbers w:val="0"/>
      </w:pPr>
      <w:r>
        <w:t>33. EC2 cannot access the Internet. What could be the issue?</w:t>
      </w:r>
    </w:p>
    <w:p w14:paraId="444DC0C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596ED0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Missing Internet Gateway. </w:t>
      </w:r>
    </w:p>
    <w:p w14:paraId="0A6BCB0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Incorrect Route Table. </w:t>
      </w:r>
    </w:p>
    <w:p w14:paraId="15F280A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Security Group or NACL blocking traffic. </w:t>
      </w:r>
    </w:p>
    <w:p w14:paraId="162A85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No public IP. </w:t>
      </w:r>
    </w:p>
    <w:p w14:paraId="62A71188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50635">
      <w:pPr>
        <w:pStyle w:val="3"/>
        <w:keepNext w:val="0"/>
        <w:keepLines w:val="0"/>
        <w:widowControl/>
        <w:suppressLineNumbers w:val="0"/>
      </w:pPr>
      <w:r>
        <w:t>34. EC2 in a private subnet cannot install packages. Why?</w:t>
      </w:r>
    </w:p>
    <w:p w14:paraId="680522DA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The private subnet requires a NAT Gateway (or NAT Instance) with the appropriate route to access the Internet.</w:t>
      </w:r>
    </w:p>
    <w:p w14:paraId="3C71DCC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95322">
      <w:pPr>
        <w:pStyle w:val="3"/>
        <w:keepNext w:val="0"/>
        <w:keepLines w:val="0"/>
        <w:widowControl/>
        <w:suppressLineNumbers w:val="0"/>
      </w:pPr>
      <w:r>
        <w:t>35. What if you lose the EC2 key pair?</w:t>
      </w:r>
    </w:p>
    <w:p w14:paraId="46F5E51F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You cannot retrieve the private key. Recovery options include using AWS Systems Manager (if configured) or attaching the root EBS volume to another instance to modify SSH settings.</w:t>
      </w:r>
    </w:p>
    <w:p w14:paraId="6BA4711B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1A6D2">
      <w:pPr>
        <w:pStyle w:val="3"/>
        <w:keepNext w:val="0"/>
        <w:keepLines w:val="0"/>
        <w:widowControl/>
        <w:suppressLineNumbers w:val="0"/>
      </w:pPr>
      <w:r>
        <w:t>36. Instance Status Check failed. What will you do?</w:t>
      </w:r>
    </w:p>
    <w:p w14:paraId="77E0173C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Review the AWS console status checks, reboot the instance, check system logs, and restore from a snapshot or replace the instance if required.</w:t>
      </w:r>
    </w:p>
    <w:p w14:paraId="4339B965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734C9">
      <w:pPr>
        <w:pStyle w:val="3"/>
        <w:keepNext w:val="0"/>
        <w:keepLines w:val="0"/>
        <w:widowControl/>
        <w:suppressLineNumbers w:val="0"/>
      </w:pPr>
      <w:r>
        <w:t>37. System Status Check failed. What does it indicate?</w:t>
      </w:r>
    </w:p>
    <w:p w14:paraId="4058B4E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An issue with the underlying AWS infrastructure. Rebooting or stopping/starting the instance may help, or AWS may automatically recover the host.</w:t>
      </w:r>
    </w:p>
    <w:p w14:paraId="003DC947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3BAC7">
      <w:pPr>
        <w:pStyle w:val="3"/>
        <w:keepNext w:val="0"/>
        <w:keepLines w:val="0"/>
        <w:widowControl/>
        <w:suppressLineNumbers w:val="0"/>
      </w:pPr>
      <w:r>
        <w:t>38. Root volume is full. What will you do?</w:t>
      </w:r>
    </w:p>
    <w:p w14:paraId="77E55CA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Increase the EBS volume size, extend the filesystem, remove unnecessary files, and monitor disk usage.</w:t>
      </w:r>
    </w:p>
    <w:p w14:paraId="76EBFEC7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06B0B">
      <w:pPr>
        <w:pStyle w:val="3"/>
        <w:keepNext w:val="0"/>
        <w:keepLines w:val="0"/>
        <w:widowControl/>
        <w:suppressLineNumbers w:val="0"/>
      </w:pPr>
      <w:r>
        <w:t>39. How do you securely store AWS credentials on EC2?</w:t>
      </w:r>
    </w:p>
    <w:p w14:paraId="2419222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Use an IAM Role. Avoid storing Access Keys in code or configuration files.</w:t>
      </w:r>
    </w:p>
    <w:p w14:paraId="5FA4C9B1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E3D67">
      <w:pPr>
        <w:pStyle w:val="3"/>
        <w:keepNext w:val="0"/>
        <w:keepLines w:val="0"/>
        <w:widowControl/>
        <w:suppressLineNumbers w:val="0"/>
      </w:pPr>
      <w:r>
        <w:t>40. How do you reduce AWS costs?</w:t>
      </w:r>
    </w:p>
    <w:p w14:paraId="1DADA72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1365C9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Right-size instances. </w:t>
      </w:r>
    </w:p>
    <w:p w14:paraId="7FA7AF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Use Reserved or Spot Instances where appropriate. </w:t>
      </w:r>
    </w:p>
    <w:p w14:paraId="265DBDF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Delete unused EBS volumes and snapshots. </w:t>
      </w:r>
    </w:p>
    <w:p w14:paraId="51A6EF0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Apply S3 lifecycle policies. </w:t>
      </w:r>
    </w:p>
    <w:p w14:paraId="615D03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Monitor costs with AWS Cost Explorer. </w:t>
      </w:r>
    </w:p>
    <w:p w14:paraId="4F941D25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EC8F9">
      <w:pPr>
        <w:pStyle w:val="3"/>
        <w:keepNext w:val="0"/>
        <w:keepLines w:val="0"/>
        <w:widowControl/>
        <w:suppressLineNumbers w:val="0"/>
      </w:pPr>
      <w:r>
        <w:t>41. How do you monitor EC2?</w:t>
      </w:r>
    </w:p>
    <w:p w14:paraId="1BE1E2F5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Use Amazon CloudWatch metrics, logs, alarms, and dashboards.</w:t>
      </w:r>
    </w:p>
    <w:p w14:paraId="75773D7F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FBA92">
      <w:pPr>
        <w:pStyle w:val="3"/>
        <w:keepNext w:val="0"/>
        <w:keepLines w:val="0"/>
        <w:widowControl/>
        <w:suppressLineNumbers w:val="0"/>
      </w:pPr>
      <w:r>
        <w:t>42. How do you automate EC2 provisioning?</w:t>
      </w:r>
    </w:p>
    <w:p w14:paraId="507A314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Use Infrastructure as Code tools such as AWS CloudFormation or Terraform.</w:t>
      </w:r>
    </w:p>
    <w:p w14:paraId="29E962FD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5823C">
      <w:pPr>
        <w:pStyle w:val="3"/>
        <w:keepNext w:val="0"/>
        <w:keepLines w:val="0"/>
        <w:widowControl/>
        <w:suppressLineNumbers w:val="0"/>
      </w:pPr>
      <w:r>
        <w:t>43. What are AWS Tags?</w:t>
      </w:r>
    </w:p>
    <w:p w14:paraId="7141E1C2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Key-value pairs used to organize, identify, and allocate costs for AWS resources.</w:t>
      </w:r>
    </w:p>
    <w:p w14:paraId="3BA46921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35596">
      <w:pPr>
        <w:pStyle w:val="3"/>
        <w:keepNext w:val="0"/>
        <w:keepLines w:val="0"/>
        <w:widowControl/>
        <w:suppressLineNumbers w:val="0"/>
      </w:pPr>
      <w:r>
        <w:t>44. What are AWS Best Practices for Security?</w:t>
      </w:r>
    </w:p>
    <w:p w14:paraId="0ADF153A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40A68D0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Enable MFA. </w:t>
      </w:r>
    </w:p>
    <w:p w14:paraId="3F6271E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Follow least privilege. </w:t>
      </w:r>
    </w:p>
    <w:p w14:paraId="161E6EB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Rotate credentials. </w:t>
      </w:r>
    </w:p>
    <w:p w14:paraId="33F1EB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Encrypt data. </w:t>
      </w:r>
    </w:p>
    <w:p w14:paraId="616B787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Enable CloudTrail. </w:t>
      </w:r>
    </w:p>
    <w:p w14:paraId="39F397E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Use IAM Roles. </w:t>
      </w:r>
    </w:p>
    <w:p w14:paraId="75744C36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9580A">
      <w:pPr>
        <w:pStyle w:val="3"/>
        <w:keepNext w:val="0"/>
        <w:keepLines w:val="0"/>
        <w:widowControl/>
        <w:suppressLineNumbers w:val="0"/>
      </w:pPr>
      <w:r>
        <w:t>45. What is CloudTrail?</w:t>
      </w:r>
    </w:p>
    <w:p w14:paraId="213125B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A service that records AWS API calls for auditing and security.</w:t>
      </w:r>
    </w:p>
    <w:p w14:paraId="7609C238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6DAD1">
      <w:pPr>
        <w:pStyle w:val="3"/>
        <w:keepNext w:val="0"/>
        <w:keepLines w:val="0"/>
        <w:widowControl/>
        <w:suppressLineNumbers w:val="0"/>
      </w:pPr>
      <w:r>
        <w:t>46. Difference between CloudWatch and CloudTrail?</w:t>
      </w:r>
    </w:p>
    <w:p w14:paraId="4B3730D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4A596AD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CloudWatch → Monitoring, metrics, logs, and alarms. </w:t>
      </w:r>
    </w:p>
    <w:p w14:paraId="5650CF1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CloudTrail → Records AWS API activity and user actions. </w:t>
      </w:r>
    </w:p>
    <w:p w14:paraId="68C3F492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6EBF9">
      <w:pPr>
        <w:pStyle w:val="3"/>
        <w:keepNext w:val="0"/>
        <w:keepLines w:val="0"/>
        <w:widowControl/>
        <w:suppressLineNumbers w:val="0"/>
      </w:pPr>
      <w:r>
        <w:t>47. How do you secure an EC2 instance?</w:t>
      </w:r>
    </w:p>
    <w:p w14:paraId="62A96E0D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164B488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Use Security Groups. </w:t>
      </w:r>
    </w:p>
    <w:p w14:paraId="084CDE3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Keep the OS updated. </w:t>
      </w:r>
    </w:p>
    <w:p w14:paraId="05557D0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Use IAM Roles. </w:t>
      </w:r>
    </w:p>
    <w:p w14:paraId="47D228F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Disable unnecessary ports. </w:t>
      </w:r>
    </w:p>
    <w:p w14:paraId="4983F8E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Encrypt EBS volumes. </w:t>
      </w:r>
    </w:p>
    <w:p w14:paraId="02D55FE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Enable monitoring and logging. </w:t>
      </w:r>
    </w:p>
    <w:p w14:paraId="08625E95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B6852">
      <w:pPr>
        <w:pStyle w:val="3"/>
        <w:keepNext w:val="0"/>
        <w:keepLines w:val="0"/>
        <w:widowControl/>
        <w:suppressLineNumbers w:val="0"/>
      </w:pPr>
      <w:r>
        <w:t>48. Describe a secure architecture for a web application.</w:t>
      </w:r>
    </w:p>
    <w:p w14:paraId="1839782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Place web servers behind an Application Load Balancer in public subnets, run application and database tiers in private subnets, use Security Groups to restrict traffic, and enable Multi-AZ deployment for high availability.</w:t>
      </w:r>
    </w:p>
    <w:p w14:paraId="730C08E1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4F5FE">
      <w:pPr>
        <w:pStyle w:val="3"/>
        <w:keepNext w:val="0"/>
        <w:keepLines w:val="0"/>
        <w:widowControl/>
        <w:suppressLineNumbers w:val="0"/>
      </w:pPr>
      <w:r>
        <w:t>49. How do you troubleshoot a slow EC2 instance?</w:t>
      </w:r>
    </w:p>
    <w:p w14:paraId="5239663A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Check CPU, memory, disk I/O, and network metrics in CloudWatch, review application logs, inspect running processes, and determine whether scaling or optimization is needed.</w:t>
      </w:r>
    </w:p>
    <w:p w14:paraId="607286AC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752F8">
      <w:pPr>
        <w:pStyle w:val="3"/>
        <w:keepNext w:val="0"/>
        <w:keepLines w:val="0"/>
        <w:widowControl/>
        <w:suppressLineNumbers w:val="0"/>
      </w:pPr>
      <w:r>
        <w:t>50. Design a highly available web application on AWS.</w:t>
      </w:r>
    </w:p>
    <w:p w14:paraId="2CD60DBA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Deploy EC2 instances across multiple Availability Zones behind an Application Load Balancer, use an Auto Scaling Group to adjust capacity automatically, store static content in S3, use RDS Multi-AZ for the database, and monitor the environment with CloudWatch.</w:t>
      </w:r>
    </w:p>
    <w:p w14:paraId="15083D5F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11F49"/>
    <w:multiLevelType w:val="multilevel"/>
    <w:tmpl w:val="85411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C48ECA"/>
    <w:multiLevelType w:val="multilevel"/>
    <w:tmpl w:val="95C48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E5EB87"/>
    <w:multiLevelType w:val="multilevel"/>
    <w:tmpl w:val="9CE5EB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96A6B1"/>
    <w:multiLevelType w:val="multilevel"/>
    <w:tmpl w:val="A196A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D51BAB"/>
    <w:multiLevelType w:val="multilevel"/>
    <w:tmpl w:val="A2D51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D05DDEC"/>
    <w:multiLevelType w:val="multilevel"/>
    <w:tmpl w:val="BD05DD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DAEA04D"/>
    <w:multiLevelType w:val="multilevel"/>
    <w:tmpl w:val="CDAEA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6472CBC"/>
    <w:multiLevelType w:val="multilevel"/>
    <w:tmpl w:val="D6472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6E3335C"/>
    <w:multiLevelType w:val="multilevel"/>
    <w:tmpl w:val="E6E333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774DE3C"/>
    <w:multiLevelType w:val="multilevel"/>
    <w:tmpl w:val="F774D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37AE1041"/>
    <w:multiLevelType w:val="multilevel"/>
    <w:tmpl w:val="37AE1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0EC7D88"/>
    <w:multiLevelType w:val="multilevel"/>
    <w:tmpl w:val="40EC7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1D9AD15"/>
    <w:multiLevelType w:val="multilevel"/>
    <w:tmpl w:val="41D9AD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3CAC3B5"/>
    <w:multiLevelType w:val="multilevel"/>
    <w:tmpl w:val="53CAC3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B5B7D39"/>
    <w:multiLevelType w:val="multilevel"/>
    <w:tmpl w:val="5B5B7D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C33097B"/>
    <w:multiLevelType w:val="multilevel"/>
    <w:tmpl w:val="6C3309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47A84D8"/>
    <w:multiLevelType w:val="multilevel"/>
    <w:tmpl w:val="747A8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13"/>
  </w:num>
  <w:num w:numId="3">
    <w:abstractNumId w:val="12"/>
  </w:num>
  <w:num w:numId="4">
    <w:abstractNumId w:val="14"/>
  </w:num>
  <w:num w:numId="5">
    <w:abstractNumId w:val="11"/>
  </w:num>
  <w:num w:numId="6">
    <w:abstractNumId w:val="10"/>
  </w:num>
  <w:num w:numId="7">
    <w:abstractNumId w:val="1"/>
  </w:num>
  <w:num w:numId="8">
    <w:abstractNumId w:val="19"/>
  </w:num>
  <w:num w:numId="9">
    <w:abstractNumId w:val="2"/>
  </w:num>
  <w:num w:numId="10">
    <w:abstractNumId w:val="18"/>
  </w:num>
  <w:num w:numId="11">
    <w:abstractNumId w:val="22"/>
  </w:num>
  <w:num w:numId="12">
    <w:abstractNumId w:val="17"/>
  </w:num>
  <w:num w:numId="13">
    <w:abstractNumId w:val="0"/>
  </w:num>
  <w:num w:numId="14">
    <w:abstractNumId w:val="5"/>
  </w:num>
  <w:num w:numId="15">
    <w:abstractNumId w:val="3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8"/>
  </w:num>
  <w:num w:numId="21">
    <w:abstractNumId w:val="4"/>
  </w:num>
  <w:num w:numId="22">
    <w:abstractNumId w:val="16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39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616</Words>
  <Characters>3536</Characters>
  <Lines>0</Lines>
  <Paragraphs>0</Paragraphs>
  <TotalTime>40</TotalTime>
  <ScaleCrop>false</ScaleCrop>
  <LinksUpToDate>false</LinksUpToDate>
  <CharactersWithSpaces>4051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Nalini S</cp:lastModifiedBy>
  <dcterms:modified xsi:type="dcterms:W3CDTF">2026-07-26T06:45:51Z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eyJoZGlkIjoiODFiMWIzZjk3OTA4YWYwYjRiMTE0NWU0Y2Q1ODk0MTMiLCJ1c2VySWQiOiI1Njc1OTk2NjMzOTYifQ==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00BC2F243A2E4AB2A88CCA4916FA7D4D_12</vt:lpwstr>
  </property>
</Properties>
</file>